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E9DF77A">
      <w:pPr>
        <w:pStyle w:val="8"/>
        <w:rPr>
          <w:rFonts w:hint="default"/>
          <w:lang w:val="en-IN"/>
        </w:rPr>
      </w:pPr>
      <w:r>
        <w:rPr>
          <w:rFonts w:hint="default"/>
          <w:spacing w:val="-17"/>
          <w:lang w:val="en-IN"/>
        </w:rPr>
        <w:t xml:space="preserve">Laptop Request </w:t>
      </w:r>
      <w:r>
        <w:rPr>
          <w:spacing w:val="-17"/>
        </w:rPr>
        <w:t xml:space="preserve"> </w:t>
      </w:r>
      <w:r>
        <w:rPr>
          <w:rFonts w:hint="default"/>
          <w:spacing w:val="-2"/>
          <w:lang w:val="en-IN"/>
        </w:rPr>
        <w:t>Catalog Item</w:t>
      </w:r>
      <w:bookmarkStart w:id="0" w:name="_GoBack"/>
      <w:bookmarkEnd w:id="0"/>
    </w:p>
    <w:p w14:paraId="55B5B6F0">
      <w:pPr>
        <w:pStyle w:val="6"/>
        <w:spacing w:before="8"/>
        <w:rPr>
          <w:b/>
          <w:sz w:val="36"/>
        </w:rPr>
      </w:pPr>
    </w:p>
    <w:p w14:paraId="377130AA">
      <w:pPr>
        <w:spacing w:before="1"/>
        <w:ind w:left="360" w:right="0" w:firstLine="0"/>
        <w:jc w:val="left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b/>
          <w:spacing w:val="-4"/>
          <w:sz w:val="36"/>
        </w:rPr>
        <w:t>Team</w:t>
      </w:r>
      <w:r>
        <w:rPr>
          <w:b/>
          <w:spacing w:val="-17"/>
          <w:sz w:val="36"/>
        </w:rPr>
        <w:t xml:space="preserve"> </w:t>
      </w:r>
      <w:r>
        <w:rPr>
          <w:b/>
          <w:spacing w:val="-5"/>
          <w:sz w:val="36"/>
        </w:rPr>
        <w:t>Id</w:t>
      </w:r>
      <w:r>
        <w:rPr>
          <w:rFonts w:hint="default"/>
          <w:b/>
          <w:spacing w:val="-5"/>
          <w:sz w:val="36"/>
          <w:lang w:val="en-IN"/>
        </w:rPr>
        <w:t xml:space="preserve"> </w:t>
      </w:r>
      <w:r>
        <w:rPr>
          <w:b/>
          <w:spacing w:val="-5"/>
          <w:sz w:val="36"/>
        </w:rPr>
        <w:t>:</w:t>
      </w:r>
      <w:r>
        <w:rPr>
          <w:rFonts w:hint="default"/>
          <w:b/>
          <w:spacing w:val="-5"/>
          <w:sz w:val="36"/>
          <w:lang w:val="en-IN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222222"/>
          <w:spacing w:val="0"/>
          <w:sz w:val="36"/>
          <w:szCs w:val="36"/>
          <w:shd w:val="clear" w:fill="FFFFFF"/>
        </w:rPr>
        <w:t>NM2025TMID15173</w:t>
      </w:r>
    </w:p>
    <w:p w14:paraId="0928AA85">
      <w:pPr>
        <w:pStyle w:val="6"/>
        <w:spacing w:before="4"/>
        <w:rPr>
          <w:b/>
          <w:sz w:val="36"/>
        </w:rPr>
      </w:pPr>
    </w:p>
    <w:p w14:paraId="0E28D8AA">
      <w:pPr>
        <w:spacing w:before="0"/>
        <w:ind w:left="360" w:right="0" w:firstLine="0"/>
        <w:jc w:val="left"/>
        <w:rPr>
          <w:rFonts w:hint="default"/>
          <w:b/>
          <w:sz w:val="36"/>
          <w:lang w:val="en-IN"/>
        </w:rPr>
      </w:pPr>
      <w:r>
        <w:rPr>
          <w:b/>
          <w:spacing w:val="-4"/>
          <w:sz w:val="36"/>
        </w:rPr>
        <w:t>Team</w:t>
      </w:r>
      <w:r>
        <w:rPr>
          <w:b/>
          <w:spacing w:val="-17"/>
          <w:sz w:val="36"/>
        </w:rPr>
        <w:t xml:space="preserve"> </w:t>
      </w:r>
      <w:r>
        <w:rPr>
          <w:b/>
          <w:spacing w:val="-2"/>
          <w:sz w:val="36"/>
        </w:rPr>
        <w:t>Members:</w:t>
      </w:r>
      <w:r>
        <w:rPr>
          <w:rFonts w:hint="default"/>
          <w:b/>
          <w:spacing w:val="-2"/>
          <w:sz w:val="36"/>
          <w:lang w:val="en-IN"/>
        </w:rPr>
        <w:t xml:space="preserve"> 4</w:t>
      </w:r>
    </w:p>
    <w:p w14:paraId="6E82B385">
      <w:pPr>
        <w:pStyle w:val="6"/>
        <w:spacing w:before="5"/>
        <w:rPr>
          <w:b/>
          <w:sz w:val="36"/>
        </w:rPr>
      </w:pPr>
    </w:p>
    <w:p w14:paraId="2FEB6485">
      <w:pPr>
        <w:spacing w:before="1"/>
        <w:ind w:left="451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pacing w:val="-4"/>
          <w:sz w:val="28"/>
        </w:rPr>
        <w:t>Team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Leader:</w:t>
      </w:r>
      <w:r>
        <w:rPr>
          <w:rFonts w:hint="default"/>
          <w:b/>
          <w:spacing w:val="-2"/>
          <w:sz w:val="28"/>
          <w:lang w:val="en-IN"/>
        </w:rPr>
        <w:t xml:space="preserve"> S.AKSHAI</w:t>
      </w:r>
    </w:p>
    <w:p w14:paraId="333D45A4">
      <w:pPr>
        <w:pStyle w:val="6"/>
        <w:spacing w:before="88"/>
        <w:rPr>
          <w:b/>
          <w:sz w:val="28"/>
        </w:rPr>
      </w:pPr>
    </w:p>
    <w:p w14:paraId="5FB4E4C3">
      <w:pPr>
        <w:spacing w:before="0"/>
        <w:ind w:left="425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pacing w:val="-2"/>
          <w:sz w:val="28"/>
        </w:rPr>
        <w:t>Team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Member</w:t>
      </w:r>
      <w:r>
        <w:rPr>
          <w:b/>
          <w:spacing w:val="-9"/>
          <w:sz w:val="28"/>
        </w:rPr>
        <w:t xml:space="preserve"> </w:t>
      </w:r>
      <w:r>
        <w:rPr>
          <w:b/>
          <w:spacing w:val="-10"/>
          <w:sz w:val="28"/>
        </w:rPr>
        <w:t>1</w:t>
      </w:r>
      <w:r>
        <w:rPr>
          <w:rFonts w:hint="default"/>
          <w:b/>
          <w:spacing w:val="-10"/>
          <w:sz w:val="28"/>
          <w:lang w:val="en-IN"/>
        </w:rPr>
        <w:t xml:space="preserve"> SABARI DASSAN . S</w:t>
      </w:r>
    </w:p>
    <w:p w14:paraId="49080EB2">
      <w:pPr>
        <w:pStyle w:val="6"/>
        <w:spacing w:before="88"/>
        <w:rPr>
          <w:b/>
          <w:sz w:val="28"/>
        </w:rPr>
      </w:pPr>
    </w:p>
    <w:p w14:paraId="42CA3DAD">
      <w:pPr>
        <w:spacing w:before="0"/>
        <w:ind w:left="425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pacing w:val="-2"/>
          <w:sz w:val="28"/>
        </w:rPr>
        <w:t>Team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Member</w:t>
      </w:r>
      <w:r>
        <w:rPr>
          <w:b/>
          <w:spacing w:val="-10"/>
          <w:sz w:val="28"/>
        </w:rPr>
        <w:t xml:space="preserve"> 2</w:t>
      </w:r>
      <w:r>
        <w:rPr>
          <w:rFonts w:hint="default"/>
          <w:b/>
          <w:spacing w:val="-10"/>
          <w:sz w:val="28"/>
          <w:lang w:val="en-IN"/>
        </w:rPr>
        <w:t xml:space="preserve"> VIGNESHVAR.B</w:t>
      </w:r>
    </w:p>
    <w:p w14:paraId="7A28F6E9">
      <w:pPr>
        <w:pStyle w:val="6"/>
        <w:spacing w:before="86"/>
        <w:rPr>
          <w:b/>
          <w:sz w:val="28"/>
        </w:rPr>
      </w:pPr>
    </w:p>
    <w:p w14:paraId="1B1EF27F">
      <w:pPr>
        <w:spacing w:before="0" w:line="544" w:lineRule="auto"/>
        <w:ind w:left="346" w:right="7329" w:firstLine="79"/>
        <w:jc w:val="left"/>
        <w:rPr>
          <w:rFonts w:hint="default" w:ascii="Arial" w:hAnsi="Arial" w:cs="Arial"/>
          <w:b/>
          <w:bCs/>
          <w:sz w:val="28"/>
          <w:lang w:val="en-IN"/>
        </w:rPr>
      </w:pPr>
      <w:r>
        <w:rPr>
          <w:b/>
          <w:sz w:val="28"/>
        </w:rPr>
        <w:t>Team Member 3</w:t>
      </w:r>
      <w:r>
        <w:rPr>
          <w:rFonts w:hint="default"/>
          <w:b/>
          <w:sz w:val="28"/>
          <w:lang w:val="en-IN"/>
        </w:rPr>
        <w:t xml:space="preserve"> J. STEEVE WILSON</w:t>
      </w:r>
      <w:r>
        <w:rPr>
          <w:b/>
          <w:sz w:val="28"/>
        </w:rPr>
        <w:t xml:space="preserve"> Problem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Statement:</w:t>
      </w:r>
      <w:r>
        <w:rPr>
          <w:rFonts w:hint="default"/>
          <w:b/>
          <w:sz w:val="28"/>
          <w:lang w:val="en-IN"/>
        </w:rPr>
        <w:t xml:space="preserve"> </w:t>
      </w:r>
      <w:r>
        <w:rPr>
          <w:rFonts w:hint="default" w:ascii="Arial" w:hAnsi="Arial" w:eastAsia="Montserrat" w:cs="Arial"/>
          <w:b/>
          <w:bCs/>
          <w:i w:val="0"/>
          <w:iCs w:val="0"/>
          <w:caps w:val="0"/>
          <w:spacing w:val="0"/>
          <w:sz w:val="21"/>
          <w:szCs w:val="21"/>
          <w:shd w:val="clear" w:fill="FFFFFF"/>
        </w:rPr>
        <w:t>Employees in the</w:t>
      </w:r>
      <w:r>
        <w:rPr>
          <w:rFonts w:hint="default" w:ascii="Arial" w:hAnsi="Arial" w:eastAsia="Montserrat" w:cs="Arial"/>
          <w:b/>
          <w:bCs/>
          <w:i w:val="0"/>
          <w:iCs w:val="0"/>
          <w:caps w:val="0"/>
          <w:spacing w:val="0"/>
          <w:sz w:val="21"/>
          <w:szCs w:val="21"/>
          <w:shd w:val="clear" w:fill="FFFFFF"/>
          <w:lang w:val="en-IN"/>
        </w:rPr>
        <w:t xml:space="preserve"> </w:t>
      </w:r>
      <w:r>
        <w:rPr>
          <w:rFonts w:hint="default" w:ascii="Arial" w:hAnsi="Arial" w:eastAsia="Montserrat" w:cs="Arial"/>
          <w:b/>
          <w:bCs/>
          <w:i w:val="0"/>
          <w:iCs w:val="0"/>
          <w:caps w:val="0"/>
          <w:spacing w:val="0"/>
          <w:sz w:val="21"/>
          <w:szCs w:val="21"/>
          <w:shd w:val="clear" w:fill="FFFFFF"/>
        </w:rPr>
        <w:t>organization need a quick and efficient way to request laptops for work.</w:t>
      </w:r>
    </w:p>
    <w:p w14:paraId="772A3DF3">
      <w:pPr>
        <w:spacing w:before="2"/>
        <w:ind w:left="346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pacing w:val="-2"/>
          <w:sz w:val="28"/>
        </w:rPr>
        <w:t>Objective:</w:t>
      </w:r>
      <w:r>
        <w:rPr>
          <w:rFonts w:hint="default"/>
          <w:b/>
          <w:spacing w:val="-2"/>
          <w:sz w:val="28"/>
          <w:lang w:val="en-IN"/>
        </w:rPr>
        <w:t xml:space="preserve"> Requesting a Catalog Item</w:t>
      </w:r>
    </w:p>
    <w:p w14:paraId="38BD5267">
      <w:pPr>
        <w:pStyle w:val="6"/>
        <w:spacing w:before="84"/>
        <w:rPr>
          <w:b/>
          <w:sz w:val="28"/>
        </w:rPr>
      </w:pPr>
    </w:p>
    <w:p w14:paraId="0A563929">
      <w:pPr>
        <w:spacing w:before="0"/>
        <w:ind w:left="360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pacing w:val="-2"/>
          <w:sz w:val="28"/>
        </w:rPr>
        <w:t>Skills:</w:t>
      </w:r>
      <w:r>
        <w:rPr>
          <w:rFonts w:hint="default"/>
          <w:b/>
          <w:bCs w:val="0"/>
          <w:spacing w:val="-2"/>
          <w:sz w:val="28"/>
          <w:lang w:val="en-IN"/>
        </w:rPr>
        <w:t xml:space="preserve"> </w:t>
      </w:r>
      <w:r>
        <w:rPr>
          <w:rFonts w:hint="default" w:ascii="Times New Roman" w:hAnsi="Times New Roman" w:eastAsia="sans-serif" w:cs="Times New Roman"/>
          <w:b/>
          <w:bCs w:val="0"/>
          <w:i w:val="0"/>
          <w:iCs w:val="0"/>
          <w:color w:val="auto"/>
          <w:spacing w:val="0"/>
          <w:sz w:val="22"/>
          <w:szCs w:val="22"/>
          <w:shd w:val="clear" w:fill="FFFFFF"/>
        </w:rPr>
        <w:t>UIPath RPA,Tanzu Application Service</w:t>
      </w:r>
      <w:r>
        <w:rPr>
          <w:rFonts w:hint="default"/>
          <w:b/>
          <w:spacing w:val="-2"/>
          <w:sz w:val="28"/>
          <w:lang w:val="en-IN"/>
        </w:rPr>
        <w:t xml:space="preserve">  </w:t>
      </w:r>
    </w:p>
    <w:p w14:paraId="1F36AFC0">
      <w:pPr>
        <w:pStyle w:val="6"/>
        <w:spacing w:before="95"/>
        <w:rPr>
          <w:b/>
          <w:sz w:val="28"/>
        </w:rPr>
      </w:pPr>
    </w:p>
    <w:p w14:paraId="1E307289">
      <w:pPr>
        <w:spacing w:before="0"/>
        <w:ind w:left="346" w:right="0" w:firstLine="0"/>
        <w:jc w:val="left"/>
        <w:rPr>
          <w:b/>
          <w:sz w:val="28"/>
        </w:rPr>
      </w:pPr>
      <w:r>
        <w:rPr>
          <w:b/>
          <w:spacing w:val="-4"/>
          <w:sz w:val="28"/>
        </w:rPr>
        <w:t>TASK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INITIATION</w:t>
      </w:r>
    </w:p>
    <w:p w14:paraId="486703B4">
      <w:pPr>
        <w:pStyle w:val="6"/>
        <w:spacing w:before="129"/>
        <w:rPr>
          <w:b/>
          <w:sz w:val="28"/>
        </w:rPr>
      </w:pPr>
    </w:p>
    <w:p w14:paraId="1C24AC64">
      <w:pPr>
        <w:spacing w:before="0"/>
        <w:ind w:left="624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z w:val="28"/>
        </w:rPr>
        <w:t>Milestone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1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2"/>
          <w:sz w:val="28"/>
        </w:rPr>
        <w:t xml:space="preserve"> </w:t>
      </w:r>
      <w:r>
        <w:rPr>
          <w:rFonts w:hint="default"/>
          <w:b/>
          <w:spacing w:val="-2"/>
          <w:sz w:val="28"/>
          <w:lang w:val="en-IN"/>
        </w:rPr>
        <w:t>Create Local Update Set</w:t>
      </w:r>
    </w:p>
    <w:p w14:paraId="7EC12E97">
      <w:pPr>
        <w:pStyle w:val="6"/>
        <w:spacing w:before="45"/>
        <w:rPr>
          <w:b/>
          <w:sz w:val="28"/>
        </w:rPr>
      </w:pPr>
    </w:p>
    <w:p w14:paraId="0D5D58C0">
      <w:pPr>
        <w:spacing w:before="0"/>
        <w:ind w:left="624" w:right="0" w:firstLine="0"/>
        <w:jc w:val="left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5"/>
          <w:sz w:val="28"/>
        </w:rPr>
        <w:t xml:space="preserve"> </w:t>
      </w:r>
      <w:r>
        <w:rPr>
          <w:rFonts w:hint="default"/>
          <w:b/>
          <w:spacing w:val="-2"/>
          <w:sz w:val="28"/>
          <w:lang w:val="en-IN"/>
        </w:rPr>
        <w:t>Local Update Set</w:t>
      </w:r>
    </w:p>
    <w:p w14:paraId="4DA49056">
      <w:pPr>
        <w:pStyle w:val="10"/>
        <w:numPr>
          <w:ilvl w:val="0"/>
          <w:numId w:val="1"/>
        </w:numPr>
        <w:tabs>
          <w:tab w:val="left" w:pos="1065"/>
        </w:tabs>
        <w:spacing w:before="128" w:after="0" w:line="240" w:lineRule="auto"/>
        <w:ind w:left="1065" w:right="0" w:hanging="359"/>
        <w:jc w:val="left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now</w:t>
      </w:r>
    </w:p>
    <w:p w14:paraId="08C112B1">
      <w:pPr>
        <w:pStyle w:val="10"/>
        <w:numPr>
          <w:ilvl w:val="0"/>
          <w:numId w:val="1"/>
        </w:numPr>
        <w:tabs>
          <w:tab w:val="left" w:pos="1065"/>
        </w:tabs>
        <w:spacing w:before="36" w:after="0" w:line="240" w:lineRule="auto"/>
        <w:ind w:left="1065" w:right="0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59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search for </w:t>
      </w:r>
      <w:r>
        <w:rPr>
          <w:spacing w:val="-4"/>
          <w:sz w:val="24"/>
        </w:rPr>
        <w:t>u</w:t>
      </w:r>
      <w:r>
        <w:rPr>
          <w:rFonts w:hint="default"/>
          <w:spacing w:val="-4"/>
          <w:sz w:val="24"/>
          <w:lang w:val="en-IN"/>
        </w:rPr>
        <w:t>pdate sets</w:t>
      </w:r>
    </w:p>
    <w:p w14:paraId="5AFDFA6C">
      <w:pPr>
        <w:pStyle w:val="10"/>
        <w:numPr>
          <w:ilvl w:val="0"/>
          <w:numId w:val="1"/>
        </w:numPr>
        <w:tabs>
          <w:tab w:val="left" w:pos="1065"/>
        </w:tabs>
        <w:spacing w:before="37" w:after="0" w:line="240" w:lineRule="auto"/>
        <w:ind w:left="1065" w:right="0" w:hanging="359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rFonts w:hint="default"/>
          <w:spacing w:val="-1"/>
          <w:sz w:val="24"/>
          <w:lang w:val="en-IN"/>
        </w:rPr>
        <w:t xml:space="preserve">locate update sets </w:t>
      </w:r>
      <w:r>
        <w:rPr>
          <w:spacing w:val="-2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rFonts w:hint="default"/>
          <w:spacing w:val="-2"/>
          <w:sz w:val="24"/>
          <w:lang w:val="en-IN"/>
        </w:rPr>
        <w:t>update sets</w:t>
      </w:r>
    </w:p>
    <w:p w14:paraId="693E7EB0">
      <w:pPr>
        <w:pStyle w:val="10"/>
        <w:numPr>
          <w:ilvl w:val="0"/>
          <w:numId w:val="1"/>
        </w:numPr>
        <w:tabs>
          <w:tab w:val="left" w:pos="1065"/>
        </w:tabs>
        <w:spacing w:before="36" w:after="0" w:line="240" w:lineRule="auto"/>
        <w:ind w:left="1065" w:right="0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5"/>
          <w:sz w:val="24"/>
        </w:rPr>
        <w:t>new</w:t>
      </w:r>
    </w:p>
    <w:p w14:paraId="543A17B0">
      <w:pPr>
        <w:pStyle w:val="10"/>
        <w:numPr>
          <w:ilvl w:val="0"/>
          <w:numId w:val="1"/>
        </w:numPr>
        <w:tabs>
          <w:tab w:val="left" w:pos="1065"/>
        </w:tabs>
        <w:spacing w:before="36" w:after="0" w:line="240" w:lineRule="auto"/>
        <w:ind w:left="1065" w:right="0" w:hanging="359"/>
        <w:jc w:val="left"/>
        <w:rPr>
          <w:sz w:val="24"/>
        </w:rPr>
      </w:pPr>
      <w:r>
        <w:rPr>
          <w:sz w:val="24"/>
        </w:rPr>
        <w:t>Fill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create a</w:t>
      </w:r>
      <w:r>
        <w:rPr>
          <w:spacing w:val="-2"/>
          <w:sz w:val="24"/>
        </w:rPr>
        <w:t xml:space="preserve"> </w:t>
      </w:r>
      <w:r>
        <w:rPr>
          <w:rFonts w:hint="default"/>
          <w:spacing w:val="-2"/>
          <w:sz w:val="24"/>
          <w:lang w:val="en-IN"/>
        </w:rPr>
        <w:t>update set as “Laptop Request”</w:t>
      </w:r>
    </w:p>
    <w:p w14:paraId="0C1EE42E">
      <w:pPr>
        <w:pStyle w:val="10"/>
        <w:numPr>
          <w:ilvl w:val="0"/>
          <w:numId w:val="1"/>
        </w:numPr>
        <w:tabs>
          <w:tab w:val="left" w:pos="1065"/>
        </w:tabs>
        <w:spacing w:before="36" w:after="0" w:line="240" w:lineRule="auto"/>
        <w:ind w:left="1065" w:right="0" w:hanging="359"/>
        <w:jc w:val="left"/>
        <w:rPr>
          <w:sz w:val="24"/>
        </w:rPr>
        <w:sectPr>
          <w:headerReference r:id="rId5" w:type="default"/>
          <w:type w:val="continuous"/>
          <w:pgSz w:w="12240" w:h="15840"/>
          <w:pgMar w:top="1380" w:right="1080" w:bottom="280" w:left="1080" w:header="255" w:footer="0" w:gutter="0"/>
          <w:pgNumType w:start="1"/>
          <w:cols w:space="720" w:num="1"/>
        </w:sect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2"/>
          <w:sz w:val="24"/>
        </w:rPr>
        <w:t>submit</w:t>
      </w:r>
      <w:r>
        <w:rPr>
          <w:rFonts w:hint="default"/>
          <w:spacing w:val="-2"/>
          <w:sz w:val="24"/>
          <w:lang w:val="en-IN"/>
        </w:rPr>
        <w:t xml:space="preserve"> or make current </w:t>
      </w:r>
    </w:p>
    <w:p w14:paraId="0D4E767F">
      <w:pPr>
        <w:pStyle w:val="6"/>
        <w:spacing w:before="11"/>
        <w:rPr>
          <w:sz w:val="6"/>
        </w:rPr>
      </w:pPr>
    </w:p>
    <w:p w14:paraId="1A9FDC34">
      <w:pPr>
        <w:pStyle w:val="6"/>
        <w:spacing w:before="0"/>
        <w:ind w:left="480"/>
        <w:rPr>
          <w:sz w:val="20"/>
        </w:rPr>
      </w:pPr>
      <w:r>
        <w:rPr>
          <w:sz w:val="20"/>
        </w:rPr>
        <w:drawing>
          <wp:inline distT="0" distB="0" distL="0" distR="0">
            <wp:extent cx="4981575" cy="2857500"/>
            <wp:effectExtent l="0" t="0" r="9525" b="0"/>
            <wp:docPr id="3" name="Image 3" descr="C:/Users/ADMIN/Desktop/DOCUMENTATION/1.png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C:/Users/ADMIN/Desktop/DOCUMENTATION/1.png1"/>
                    <pic:cNvPicPr/>
                  </pic:nvPicPr>
                  <pic:blipFill>
                    <a:blip r:embed="rId7"/>
                    <a:srcRect l="978" r="978"/>
                    <a:stretch>
                      <a:fillRect/>
                    </a:stretch>
                  </pic:blipFill>
                  <pic:spPr>
                    <a:xfrm>
                      <a:off x="0" y="0"/>
                      <a:ext cx="4982172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27F0">
      <w:pPr>
        <w:pStyle w:val="6"/>
        <w:spacing w:before="80"/>
        <w:rPr>
          <w:sz w:val="20"/>
        </w:rPr>
      </w:pPr>
      <w:r>
        <w:rPr>
          <w:sz w:val="20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212090</wp:posOffset>
            </wp:positionV>
            <wp:extent cx="4980940" cy="2889250"/>
            <wp:effectExtent l="0" t="0" r="10160" b="6350"/>
            <wp:wrapTopAndBottom/>
            <wp:docPr id="4" name="Image 4" descr="C:/Users/ADMIN/Desktop/DOCUMENTATION/2.png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C:/Users/ADMIN/Desktop/DOCUMENTATION/2.png2"/>
                    <pic:cNvPicPr/>
                  </pic:nvPicPr>
                  <pic:blipFill>
                    <a:blip r:embed="rId8"/>
                    <a:srcRect l="1516" r="1516"/>
                    <a:stretch>
                      <a:fillRect/>
                    </a:stretch>
                  </pic:blipFill>
                  <pic:spPr>
                    <a:xfrm>
                      <a:off x="0" y="0"/>
                      <a:ext cx="4981226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85DF46">
      <w:pPr>
        <w:pStyle w:val="6"/>
        <w:spacing w:before="2"/>
      </w:pPr>
    </w:p>
    <w:p w14:paraId="3B2D1FB2">
      <w:pPr>
        <w:pStyle w:val="3"/>
        <w:keepNext w:val="0"/>
        <w:keepLines w:val="0"/>
        <w:widowControl/>
        <w:suppressLineNumbers w:val="0"/>
        <w:shd w:val="clear" w:fill="FFFFFF"/>
        <w:spacing w:before="240" w:beforeAutospacing="0" w:after="150" w:afterAutospacing="0" w:line="450" w:lineRule="atLeast"/>
        <w:ind w:left="0" w:firstLine="0"/>
        <w:rPr>
          <w:rFonts w:hint="default" w:ascii="Times New Roman" w:hAnsi="Times New Roman" w:eastAsia="sans-serif" w:cs="Times New Roman"/>
          <w:b/>
          <w:bCs/>
          <w:i w:val="0"/>
          <w:iCs w:val="0"/>
          <w:color w:val="35475C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</w:rPr>
        <w:t>Milestone</w:t>
      </w:r>
      <w:r>
        <w:rPr>
          <w:rFonts w:hint="default" w:ascii="Times New Roman" w:hAnsi="Times New Roman" w:cs="Times New Roman"/>
          <w:b/>
          <w:bCs/>
          <w:spacing w:val="-3"/>
          <w:sz w:val="28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</w:rPr>
        <w:t>2</w:t>
      </w:r>
      <w:r>
        <w:rPr>
          <w:rFonts w:hint="default" w:ascii="Times New Roman" w:hAnsi="Times New Roman" w:cs="Times New Roman"/>
          <w:b/>
          <w:bCs/>
          <w:spacing w:val="-3"/>
          <w:sz w:val="28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</w:rPr>
        <w:t>:</w:t>
      </w:r>
      <w:r>
        <w:rPr>
          <w:rFonts w:hint="default" w:ascii="Times New Roman" w:hAnsi="Times New Roman" w:cs="Times New Roman"/>
          <w:b/>
          <w:bCs/>
          <w:spacing w:val="-5"/>
          <w:sz w:val="28"/>
        </w:rPr>
        <w:t xml:space="preserve"> </w:t>
      </w: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35475C"/>
          <w:spacing w:val="0"/>
          <w:sz w:val="28"/>
          <w:szCs w:val="28"/>
          <w:shd w:val="clear" w:fill="FFFFFF"/>
        </w:rPr>
        <w:t>Create Service Catalog Item</w:t>
      </w:r>
    </w:p>
    <w:p w14:paraId="514B43FD">
      <w:pPr>
        <w:spacing w:before="0"/>
        <w:ind w:left="346" w:right="0" w:firstLine="0"/>
        <w:jc w:val="left"/>
        <w:rPr>
          <w:b/>
          <w:sz w:val="28"/>
        </w:rPr>
      </w:pPr>
    </w:p>
    <w:p w14:paraId="53604458">
      <w:pPr>
        <w:spacing w:after="0"/>
        <w:jc w:val="left"/>
        <w:rPr>
          <w:b/>
          <w:sz w:val="28"/>
        </w:rPr>
        <w:sectPr>
          <w:pgSz w:w="12240" w:h="15840"/>
          <w:pgMar w:top="1380" w:right="1080" w:bottom="280" w:left="1080" w:header="255" w:footer="0" w:gutter="0"/>
          <w:cols w:space="720" w:num="1"/>
        </w:sectPr>
      </w:pPr>
    </w:p>
    <w:p w14:paraId="37E7D83D">
      <w:pPr>
        <w:spacing w:before="81"/>
        <w:ind w:left="470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z w:val="28"/>
        </w:rPr>
        <w:t>Activity</w:t>
      </w:r>
      <w:r>
        <w:rPr>
          <w:b/>
          <w:spacing w:val="-5"/>
          <w:sz w:val="28"/>
        </w:rPr>
        <w:t xml:space="preserve"> </w:t>
      </w:r>
      <w:r>
        <w:rPr>
          <w:rFonts w:hint="default"/>
          <w:b/>
          <w:spacing w:val="-5"/>
          <w:sz w:val="28"/>
          <w:lang w:val="en-IN"/>
        </w:rPr>
        <w:t>2</w:t>
      </w:r>
      <w:r>
        <w:rPr>
          <w:b/>
          <w:sz w:val="28"/>
        </w:rPr>
        <w:t>:</w:t>
      </w:r>
      <w:r>
        <w:rPr>
          <w:b/>
          <w:spacing w:val="-6"/>
          <w:sz w:val="28"/>
        </w:rPr>
        <w:t xml:space="preserve"> </w:t>
      </w:r>
      <w:r>
        <w:rPr>
          <w:rFonts w:hint="default"/>
          <w:b/>
          <w:sz w:val="28"/>
          <w:lang w:val="en-IN"/>
        </w:rPr>
        <w:t>Service Catalog Item</w:t>
      </w:r>
    </w:p>
    <w:p w14:paraId="30DC8159">
      <w:pPr>
        <w:pStyle w:val="6"/>
        <w:spacing w:before="79"/>
        <w:rPr>
          <w:b/>
          <w:sz w:val="28"/>
        </w:rPr>
      </w:pPr>
    </w:p>
    <w:p w14:paraId="6728B967">
      <w:pPr>
        <w:pStyle w:val="10"/>
        <w:numPr>
          <w:ilvl w:val="0"/>
          <w:numId w:val="2"/>
        </w:numPr>
        <w:tabs>
          <w:tab w:val="left" w:pos="1065"/>
        </w:tabs>
        <w:spacing w:before="0" w:after="0" w:line="240" w:lineRule="auto"/>
        <w:ind w:left="1065" w:right="0" w:hanging="359"/>
        <w:jc w:val="left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now.</w:t>
      </w:r>
    </w:p>
    <w:p w14:paraId="64793884">
      <w:pPr>
        <w:pStyle w:val="10"/>
        <w:numPr>
          <w:ilvl w:val="0"/>
          <w:numId w:val="2"/>
        </w:numPr>
        <w:tabs>
          <w:tab w:val="left" w:pos="1065"/>
        </w:tabs>
        <w:spacing w:before="36" w:after="0" w:line="240" w:lineRule="auto"/>
        <w:ind w:left="1065" w:right="0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59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rFonts w:hint="default"/>
          <w:sz w:val="24"/>
          <w:lang w:val="en-IN"/>
        </w:rPr>
        <w:t>service catalog</w:t>
      </w:r>
    </w:p>
    <w:p w14:paraId="669AD2A7">
      <w:pPr>
        <w:pStyle w:val="10"/>
        <w:numPr>
          <w:ilvl w:val="0"/>
          <w:numId w:val="2"/>
        </w:numPr>
        <w:tabs>
          <w:tab w:val="left" w:pos="1065"/>
        </w:tabs>
        <w:spacing w:before="36" w:after="0" w:line="240" w:lineRule="auto"/>
        <w:ind w:left="1065" w:right="0" w:hanging="359"/>
        <w:jc w:val="left"/>
        <w:rPr>
          <w:sz w:val="24"/>
        </w:rPr>
      </w:pPr>
      <w:r>
        <w:rPr>
          <w:sz w:val="24"/>
        </w:rPr>
        <w:t>Select</w:t>
      </w:r>
      <w:r>
        <w:rPr>
          <w:rFonts w:hint="default"/>
          <w:spacing w:val="-2"/>
          <w:sz w:val="24"/>
          <w:lang w:val="en-IN"/>
        </w:rPr>
        <w:t>maintain items</w:t>
      </w:r>
      <w:r>
        <w:rPr>
          <w:spacing w:val="-3"/>
          <w:sz w:val="24"/>
        </w:rPr>
        <w:t xml:space="preserve"> </w:t>
      </w:r>
      <w:r>
        <w:rPr>
          <w:sz w:val="24"/>
        </w:rPr>
        <w:t>under</w:t>
      </w:r>
      <w:r>
        <w:rPr>
          <w:rFonts w:hint="default"/>
          <w:sz w:val="24"/>
          <w:lang w:val="en-IN"/>
        </w:rPr>
        <w:t xml:space="preserve"> </w:t>
      </w:r>
      <w:r>
        <w:rPr>
          <w:rFonts w:hint="default"/>
          <w:spacing w:val="-2"/>
          <w:sz w:val="24"/>
          <w:lang w:val="en-IN"/>
        </w:rPr>
        <w:t>catalog definitions</w:t>
      </w:r>
    </w:p>
    <w:p w14:paraId="1B9E5F75">
      <w:pPr>
        <w:pStyle w:val="10"/>
        <w:numPr>
          <w:ilvl w:val="0"/>
          <w:numId w:val="2"/>
        </w:numPr>
        <w:tabs>
          <w:tab w:val="left" w:pos="1065"/>
        </w:tabs>
        <w:spacing w:before="36" w:after="0" w:line="240" w:lineRule="auto"/>
        <w:ind w:left="1065" w:right="0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5"/>
          <w:sz w:val="24"/>
        </w:rPr>
        <w:t>new</w:t>
      </w:r>
    </w:p>
    <w:p w14:paraId="18F2FC4D">
      <w:pPr>
        <w:pStyle w:val="7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right="0" w:firstLine="720" w:firstLineChars="30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IN"/>
        </w:rPr>
        <w:t>5.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  <w:t>Fill the following details to create a new catalog item</w:t>
      </w:r>
    </w:p>
    <w:p w14:paraId="1767FD3A">
      <w:pPr>
        <w:pStyle w:val="7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left="720" w:right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35475C"/>
          <w:spacing w:val="0"/>
          <w:sz w:val="21"/>
          <w:szCs w:val="21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vertAlign w:val="baseline"/>
        </w:rPr>
        <w:t>Name: Laptop Request</w:t>
      </w:r>
    </w:p>
    <w:p w14:paraId="2E865579">
      <w:pPr>
        <w:pStyle w:val="7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21" w:lineRule="atLeast"/>
        <w:ind w:left="0" w:right="0" w:firstLine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35475C"/>
          <w:spacing w:val="0"/>
          <w:sz w:val="21"/>
          <w:szCs w:val="21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vertAlign w:val="baseline"/>
        </w:rPr>
        <w:t>            Catalog: service Catalog</w:t>
      </w:r>
    </w:p>
    <w:p w14:paraId="67C05587">
      <w:pPr>
        <w:pStyle w:val="7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21" w:lineRule="atLeast"/>
        <w:ind w:left="0" w:right="0" w:firstLine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35475C"/>
          <w:spacing w:val="0"/>
          <w:sz w:val="21"/>
          <w:szCs w:val="21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vertAlign w:val="baseline"/>
        </w:rPr>
        <w:t>            Category: Hardware</w:t>
      </w:r>
    </w:p>
    <w:p w14:paraId="78302D49">
      <w:pPr>
        <w:pStyle w:val="7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21" w:lineRule="atLeast"/>
        <w:ind w:left="0" w:right="0" w:firstLine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35475C"/>
          <w:spacing w:val="0"/>
          <w:sz w:val="21"/>
          <w:szCs w:val="21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vertAlign w:val="baseline"/>
        </w:rPr>
        <w:t>            Short Description: Use this item to request a new laptop</w:t>
      </w:r>
    </w:p>
    <w:p w14:paraId="43EEE41E">
      <w:pPr>
        <w:pStyle w:val="10"/>
        <w:numPr>
          <w:ilvl w:val="0"/>
          <w:numId w:val="0"/>
        </w:numPr>
        <w:tabs>
          <w:tab w:val="left" w:pos="1065"/>
        </w:tabs>
        <w:spacing w:before="36" w:after="0" w:line="240" w:lineRule="auto"/>
        <w:ind w:left="706" w:leftChars="0" w:right="0" w:right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  <w:lang w:val="en-IN"/>
        </w:rPr>
        <w:t>6.</w:t>
      </w:r>
      <w:r>
        <w:rPr>
          <w:rFonts w:hint="default" w:ascii="Times New Roman" w:hAnsi="Times New Roman" w:cs="Times New Roman"/>
          <w:sz w:val="24"/>
        </w:rPr>
        <w:t>Click</w:t>
      </w:r>
      <w:r>
        <w:rPr>
          <w:rFonts w:hint="default" w:ascii="Times New Roman" w:hAnsi="Times New Roman" w:cs="Times New Roman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 xml:space="preserve">on </w:t>
      </w:r>
      <w:r>
        <w:rPr>
          <w:rFonts w:hint="default" w:ascii="Times New Roman" w:hAnsi="Times New Roman" w:cs="Times New Roman"/>
          <w:spacing w:val="-2"/>
          <w:sz w:val="24"/>
        </w:rPr>
        <w:t>submit</w:t>
      </w:r>
    </w:p>
    <w:p w14:paraId="206D0C2F">
      <w:pPr>
        <w:pStyle w:val="6"/>
        <w:spacing w:before="0"/>
        <w:rPr>
          <w:rFonts w:hint="default" w:ascii="Times New Roman" w:hAnsi="Times New Roman" w:cs="Times New Roman"/>
          <w:sz w:val="20"/>
        </w:rPr>
      </w:pPr>
    </w:p>
    <w:p w14:paraId="018A3EF4">
      <w:pPr>
        <w:pStyle w:val="6"/>
        <w:spacing w:before="0"/>
        <w:rPr>
          <w:rFonts w:hint="default" w:ascii="Times New Roman" w:hAnsi="Times New Roman" w:cs="Times New Roman"/>
          <w:sz w:val="20"/>
        </w:rPr>
      </w:pPr>
    </w:p>
    <w:p w14:paraId="21C7637E">
      <w:pPr>
        <w:pStyle w:val="6"/>
        <w:spacing w:before="82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  <w:sz w:val="20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213360</wp:posOffset>
            </wp:positionV>
            <wp:extent cx="4980940" cy="2889250"/>
            <wp:effectExtent l="0" t="0" r="10160" b="6350"/>
            <wp:wrapTopAndBottom/>
            <wp:docPr id="5" name="Image 5" descr="C:/Users/ADMIN/Desktop/DOCUMENTATION/3.png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C:/Users/ADMIN/Desktop/DOCUMENTATION/3.png3"/>
                    <pic:cNvPicPr/>
                  </pic:nvPicPr>
                  <pic:blipFill>
                    <a:blip r:embed="rId9"/>
                    <a:srcRect l="1516" r="1516"/>
                    <a:stretch>
                      <a:fillRect/>
                    </a:stretch>
                  </pic:blipFill>
                  <pic:spPr>
                    <a:xfrm>
                      <a:off x="0" y="0"/>
                      <a:ext cx="4981037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F13912">
      <w:pPr>
        <w:pStyle w:val="6"/>
        <w:spacing w:before="0"/>
        <w:rPr>
          <w:rFonts w:hint="default" w:ascii="Times New Roman" w:hAnsi="Times New Roman" w:cs="Times New Roman"/>
        </w:rPr>
      </w:pPr>
    </w:p>
    <w:p w14:paraId="73698CAC">
      <w:pPr>
        <w:pStyle w:val="6"/>
        <w:spacing w:before="0"/>
        <w:rPr>
          <w:rFonts w:hint="default" w:ascii="Times New Roman" w:hAnsi="Times New Roman" w:cs="Times New Roman"/>
        </w:rPr>
      </w:pPr>
    </w:p>
    <w:p w14:paraId="2FA8C2E1">
      <w:pPr>
        <w:pStyle w:val="6"/>
        <w:spacing w:before="132"/>
        <w:rPr>
          <w:rFonts w:hint="default" w:ascii="Times New Roman" w:hAnsi="Times New Roman" w:cs="Times New Roman"/>
        </w:rPr>
      </w:pPr>
    </w:p>
    <w:p w14:paraId="1035C13C">
      <w:pPr>
        <w:spacing w:before="0"/>
        <w:ind w:left="346" w:right="0" w:firstLine="0"/>
        <w:jc w:val="left"/>
        <w:rPr>
          <w:rFonts w:hint="default" w:ascii="Times New Roman" w:hAnsi="Times New Roman" w:cs="Times New Roman"/>
          <w:b/>
          <w:sz w:val="28"/>
          <w:lang w:val="en-IN"/>
        </w:rPr>
      </w:pPr>
      <w:r>
        <w:rPr>
          <w:rFonts w:hint="default" w:ascii="Times New Roman" w:hAnsi="Times New Roman" w:cs="Times New Roman"/>
          <w:b/>
          <w:sz w:val="28"/>
        </w:rPr>
        <w:t>Milestone</w:t>
      </w:r>
      <w:r>
        <w:rPr>
          <w:rFonts w:hint="default" w:ascii="Times New Roman" w:hAnsi="Times New Roman" w:cs="Times New Roman"/>
          <w:b/>
          <w:spacing w:val="-5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3</w:t>
      </w:r>
      <w:r>
        <w:rPr>
          <w:rFonts w:hint="default" w:ascii="Times New Roman" w:hAnsi="Times New Roman" w:cs="Times New Roman"/>
          <w:b/>
          <w:spacing w:val="-3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:</w:t>
      </w:r>
      <w:r>
        <w:rPr>
          <w:rFonts w:hint="default" w:ascii="Times New Roman" w:hAnsi="Times New Roman" w:cs="Times New Roman"/>
          <w:b/>
          <w:spacing w:val="-2"/>
          <w:sz w:val="28"/>
        </w:rPr>
        <w:t xml:space="preserve"> </w:t>
      </w:r>
      <w:r>
        <w:rPr>
          <w:rFonts w:hint="default" w:ascii="Times New Roman" w:hAnsi="Times New Roman" w:cs="Times New Roman"/>
          <w:b/>
          <w:spacing w:val="-4"/>
          <w:sz w:val="28"/>
          <w:lang w:val="en-IN"/>
        </w:rPr>
        <w:t>Variables</w:t>
      </w:r>
    </w:p>
    <w:p w14:paraId="1429D0DF">
      <w:pPr>
        <w:pStyle w:val="6"/>
        <w:spacing w:before="86"/>
        <w:rPr>
          <w:rFonts w:hint="default" w:ascii="Times New Roman" w:hAnsi="Times New Roman" w:cs="Times New Roman"/>
          <w:b/>
          <w:sz w:val="28"/>
        </w:rPr>
      </w:pPr>
    </w:p>
    <w:p w14:paraId="51CF19BA">
      <w:pPr>
        <w:spacing w:before="0"/>
        <w:ind w:left="540" w:right="0" w:firstLine="0"/>
        <w:jc w:val="left"/>
        <w:rPr>
          <w:rFonts w:hint="default" w:ascii="Times New Roman" w:hAnsi="Times New Roman" w:cs="Times New Roman"/>
          <w:b/>
          <w:sz w:val="28"/>
          <w:lang w:val="en-IN"/>
        </w:rPr>
      </w:pPr>
      <w:r>
        <w:rPr>
          <w:rFonts w:hint="default" w:ascii="Times New Roman" w:hAnsi="Times New Roman" w:cs="Times New Roman"/>
          <w:b/>
          <w:sz w:val="28"/>
        </w:rPr>
        <w:t>Activity</w:t>
      </w:r>
      <w:r>
        <w:rPr>
          <w:rFonts w:hint="default" w:ascii="Times New Roman" w:hAnsi="Times New Roman" w:cs="Times New Roman"/>
          <w:b/>
          <w:spacing w:val="-5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1:</w:t>
      </w:r>
      <w:r>
        <w:rPr>
          <w:rFonts w:hint="default" w:ascii="Times New Roman" w:hAnsi="Times New Roman" w:cs="Times New Roman"/>
          <w:b/>
          <w:spacing w:val="-5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  <w:lang w:val="en-IN"/>
        </w:rPr>
        <w:t>Add Variables</w:t>
      </w:r>
    </w:p>
    <w:p w14:paraId="67AC8F01">
      <w:pPr>
        <w:pStyle w:val="6"/>
        <w:spacing w:before="11"/>
        <w:rPr>
          <w:rFonts w:hint="default" w:ascii="Times New Roman" w:hAnsi="Times New Roman" w:cs="Times New Roman"/>
          <w:b/>
          <w:sz w:val="28"/>
        </w:rPr>
      </w:pPr>
    </w:p>
    <w:p w14:paraId="6095D058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706" w:leftChars="0" w:right="0" w:rightChars="0"/>
        <w:jc w:val="left"/>
        <w:rPr>
          <w:sz w:val="20"/>
        </w:rPr>
      </w:pPr>
      <w:r>
        <w:rPr>
          <w:rFonts w:hint="default"/>
          <w:sz w:val="20"/>
          <w:lang w:val="en-IN"/>
        </w:rPr>
        <w:t>Step1: After saving the Catalog item from scroll down click on variables(related list)</w:t>
      </w:r>
    </w:p>
    <w:p w14:paraId="25FDB24E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706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>Click on new and enter the details as below</w:t>
      </w:r>
    </w:p>
    <w:p w14:paraId="39A6EACE">
      <w:pPr>
        <w:pStyle w:val="10"/>
        <w:numPr>
          <w:ilvl w:val="0"/>
          <w:numId w:val="3"/>
        </w:numPr>
        <w:tabs>
          <w:tab w:val="left" w:pos="1065"/>
          <w:tab w:val="clear" w:pos="312"/>
        </w:tabs>
        <w:spacing w:before="0" w:after="0" w:line="240" w:lineRule="auto"/>
        <w:ind w:left="706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>Variable  1:Laptop Model</w:t>
      </w:r>
    </w:p>
    <w:p w14:paraId="3FF30C24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Type: Single line Text</w:t>
      </w:r>
    </w:p>
    <w:p w14:paraId="72E905C5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Name : laptop_model</w:t>
      </w:r>
    </w:p>
    <w:p w14:paraId="0DABC0C3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Order:100</w:t>
      </w:r>
    </w:p>
    <w:p w14:paraId="6638C8F3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>Click on Submit</w:t>
      </w:r>
    </w:p>
    <w:p w14:paraId="257ED1CB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>Again click on new and add Remaining Variables in the above  process</w:t>
      </w:r>
    </w:p>
    <w:p w14:paraId="3E2BD9AC">
      <w:pPr>
        <w:pStyle w:val="10"/>
        <w:numPr>
          <w:ilvl w:val="0"/>
          <w:numId w:val="3"/>
        </w:numPr>
        <w:tabs>
          <w:tab w:val="left" w:pos="1065"/>
          <w:tab w:val="clear" w:pos="312"/>
        </w:tabs>
        <w:spacing w:before="0" w:after="0" w:line="240" w:lineRule="auto"/>
        <w:ind w:left="706" w:leftChars="0" w:right="0" w:rightChars="0"/>
        <w:jc w:val="left"/>
        <w:rPr>
          <w:rFonts w:hint="default"/>
          <w:sz w:val="20"/>
          <w:lang w:val="en-US"/>
        </w:rPr>
      </w:pPr>
      <w:r>
        <w:rPr>
          <w:rFonts w:hint="default"/>
          <w:sz w:val="20"/>
          <w:lang w:val="en-IN"/>
        </w:rPr>
        <w:t>2.Variable  2Justification</w:t>
      </w:r>
    </w:p>
    <w:p w14:paraId="0958644E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Type: Multi line Text</w:t>
      </w:r>
    </w:p>
    <w:p w14:paraId="17F83FED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Name : justification</w:t>
      </w:r>
    </w:p>
    <w:p w14:paraId="215BD2C8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Order:200</w:t>
      </w:r>
    </w:p>
    <w:p w14:paraId="7A16B364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>3.Variable:  Additional Accessories</w:t>
      </w:r>
    </w:p>
    <w:p w14:paraId="57FADE7F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Type: Checkbox</w:t>
      </w:r>
    </w:p>
    <w:p w14:paraId="27BB9C4A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Name : additional_accessories</w:t>
      </w:r>
    </w:p>
    <w:p w14:paraId="2F899B70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Order:300</w:t>
      </w:r>
    </w:p>
    <w:p w14:paraId="31CE5D4A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>4.Variable: Acessories  Details</w:t>
      </w:r>
    </w:p>
    <w:p w14:paraId="53D7C764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Type: Multi line Text</w:t>
      </w:r>
    </w:p>
    <w:p w14:paraId="54523BB1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Name : acessories_details</w:t>
      </w:r>
    </w:p>
    <w:p w14:paraId="149953DF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Order:400</w:t>
      </w:r>
    </w:p>
    <w:p w14:paraId="4298E366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>Step2:</w:t>
      </w:r>
    </w:p>
    <w:p w14:paraId="311D5CF5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After adding above variable which are added to newly created catalog item</w:t>
      </w:r>
    </w:p>
    <w:p w14:paraId="661165E5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Then save the catalog item form</w:t>
      </w:r>
    </w:p>
    <w:p w14:paraId="3C655007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</w:t>
      </w:r>
    </w:p>
    <w:p w14:paraId="072E6926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</w:p>
    <w:p w14:paraId="29186BB3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</w:p>
    <w:p w14:paraId="2F436A1D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</w:p>
    <w:p w14:paraId="1520E473">
      <w:pPr>
        <w:pStyle w:val="6"/>
        <w:spacing w:before="81"/>
        <w:rPr>
          <w:sz w:val="20"/>
        </w:rPr>
      </w:pPr>
    </w:p>
    <w:p w14:paraId="54CF4372">
      <w:pPr>
        <w:pStyle w:val="6"/>
        <w:spacing w:before="0"/>
        <w:ind w:left="1200"/>
      </w:pPr>
      <w:r>
        <w:rPr>
          <w:sz w:val="20"/>
        </w:rPr>
        <w:drawing>
          <wp:inline distT="0" distB="0" distL="0" distR="0">
            <wp:extent cx="4981575" cy="2889250"/>
            <wp:effectExtent l="0" t="0" r="9525" b="6350"/>
            <wp:docPr id="6" name="Image 6" descr="C:/Users/ADMIN/Desktop/DOCUMENTATION/4.png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C:/Users/ADMIN/Desktop/DOCUMENTATION/4.png4"/>
                    <pic:cNvPicPr/>
                  </pic:nvPicPr>
                  <pic:blipFill>
                    <a:blip r:embed="rId10"/>
                    <a:srcRect l="1516" r="1516"/>
                    <a:stretch>
                      <a:fillRect/>
                    </a:stretch>
                  </pic:blipFill>
                  <pic:spPr>
                    <a:xfrm>
                      <a:off x="0" y="0"/>
                      <a:ext cx="4982172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ADF1">
      <w:pPr>
        <w:pStyle w:val="6"/>
        <w:spacing w:before="0"/>
      </w:pPr>
    </w:p>
    <w:p w14:paraId="4B6E3D5E">
      <w:pPr>
        <w:pStyle w:val="6"/>
        <w:spacing w:before="275"/>
      </w:pPr>
    </w:p>
    <w:p w14:paraId="7D65B755">
      <w:pPr>
        <w:spacing w:before="0"/>
        <w:ind w:right="0"/>
        <w:jc w:val="left"/>
        <w:rPr>
          <w:sz w:val="24"/>
        </w:rPr>
      </w:pPr>
      <w:r>
        <w:rPr>
          <w:b/>
          <w:sz w:val="28"/>
        </w:rPr>
        <w:t>Milestone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4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14"/>
          <w:sz w:val="28"/>
        </w:rPr>
        <w:t xml:space="preserve"> </w:t>
      </w:r>
      <w:r>
        <w:rPr>
          <w:rFonts w:hint="default"/>
          <w:b/>
          <w:sz w:val="28"/>
          <w:lang w:val="en-IN"/>
        </w:rPr>
        <w:t>Create Catalog UI Policies</w:t>
      </w:r>
    </w:p>
    <w:p w14:paraId="38210BFE">
      <w:pPr>
        <w:pStyle w:val="10"/>
        <w:numPr>
          <w:ilvl w:val="0"/>
          <w:numId w:val="4"/>
        </w:numPr>
        <w:tabs>
          <w:tab w:val="left" w:pos="1065"/>
        </w:tabs>
        <w:spacing w:before="36" w:after="0" w:line="240" w:lineRule="auto"/>
        <w:ind w:left="1065" w:right="0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59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search for </w:t>
      </w:r>
      <w:r>
        <w:rPr>
          <w:rFonts w:hint="default"/>
          <w:spacing w:val="-2"/>
          <w:sz w:val="24"/>
          <w:lang w:val="en-IN"/>
        </w:rPr>
        <w:t>service catalog</w:t>
      </w:r>
    </w:p>
    <w:p w14:paraId="54545342">
      <w:pPr>
        <w:pStyle w:val="10"/>
        <w:numPr>
          <w:ilvl w:val="0"/>
          <w:numId w:val="4"/>
        </w:numPr>
        <w:tabs>
          <w:tab w:val="left" w:pos="1065"/>
        </w:tabs>
        <w:spacing w:before="38" w:after="0" w:line="240" w:lineRule="auto"/>
        <w:ind w:left="1065" w:right="0" w:hanging="359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rFonts w:hint="default"/>
          <w:sz w:val="24"/>
          <w:lang w:val="en-IN"/>
        </w:rPr>
        <w:t>maintain item</w:t>
      </w:r>
      <w:r>
        <w:rPr>
          <w:spacing w:val="-3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rFonts w:hint="default"/>
          <w:sz w:val="24"/>
          <w:lang w:val="en-IN"/>
        </w:rPr>
        <w:t xml:space="preserve">catalog </w:t>
      </w:r>
      <w:r>
        <w:rPr>
          <w:spacing w:val="-2"/>
          <w:sz w:val="24"/>
        </w:rPr>
        <w:t>definition</w:t>
      </w:r>
    </w:p>
    <w:p w14:paraId="1BDBE698">
      <w:pPr>
        <w:pStyle w:val="10"/>
        <w:numPr>
          <w:ilvl w:val="0"/>
          <w:numId w:val="4"/>
        </w:numPr>
        <w:tabs>
          <w:tab w:val="left" w:pos="1065"/>
        </w:tabs>
        <w:spacing w:before="36" w:after="0" w:line="240" w:lineRule="auto"/>
        <w:ind w:left="1065" w:right="0" w:hanging="359"/>
        <w:jc w:val="left"/>
        <w:rPr>
          <w:sz w:val="24"/>
        </w:rPr>
      </w:pPr>
      <w:r>
        <w:rPr>
          <w:rFonts w:hint="default"/>
          <w:sz w:val="24"/>
          <w:lang w:val="en-IN"/>
        </w:rPr>
        <w:t>Search for “laptop request”which is created before</w:t>
      </w:r>
    </w:p>
    <w:p w14:paraId="036727C1">
      <w:pPr>
        <w:pStyle w:val="10"/>
        <w:numPr>
          <w:ilvl w:val="0"/>
          <w:numId w:val="4"/>
        </w:numPr>
        <w:tabs>
          <w:tab w:val="left" w:pos="1064"/>
          <w:tab w:val="left" w:pos="1080"/>
        </w:tabs>
        <w:spacing w:before="36" w:after="0" w:line="271" w:lineRule="auto"/>
        <w:ind w:left="1080" w:right="4616" w:hanging="375"/>
        <w:jc w:val="left"/>
        <w:rPr>
          <w:sz w:val="24"/>
        </w:rPr>
      </w:pPr>
      <w:r>
        <w:rPr>
          <w:rFonts w:hint="default"/>
          <w:sz w:val="24"/>
          <w:lang w:val="en-IN"/>
        </w:rPr>
        <w:t>Select “laptop request”</w:t>
      </w:r>
      <w:r>
        <w:rPr>
          <w:sz w:val="24"/>
        </w:rPr>
        <w:t xml:space="preserve"> </w:t>
      </w:r>
      <w:r>
        <w:rPr>
          <w:rFonts w:hint="default"/>
          <w:sz w:val="24"/>
          <w:lang w:val="en-IN"/>
        </w:rPr>
        <w:t>and scroll down click on “Catalog UI Policies”</w:t>
      </w:r>
    </w:p>
    <w:p w14:paraId="0DF988DA"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bidi w:val="0"/>
        <w:spacing w:before="0" w:beforeAutospacing="0" w:after="0" w:afterAutospacing="0" w:line="21" w:lineRule="atLeast"/>
        <w:ind w:left="1080" w:leftChars="0" w:right="0" w:hanging="375" w:firstLineChars="0"/>
        <w:jc w:val="both"/>
        <w:rPr>
          <w:rFonts w:hint="default" w:ascii="Times New Roman" w:hAnsi="Times New Roman" w:eastAsia="sans-serif" w:cs="Times New Roman"/>
          <w:color w:val="auto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  <w:t>I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</w:rPr>
        <w:t>n the catalog ui policies related list tab click on new </w:t>
      </w:r>
    </w:p>
    <w:p w14:paraId="64215C5E"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bidi w:val="0"/>
        <w:spacing w:before="0" w:beforeAutospacing="0" w:after="0" w:afterAutospacing="0" w:line="21" w:lineRule="atLeast"/>
        <w:ind w:left="1080" w:leftChars="0" w:right="0" w:hanging="375" w:firstLineChars="0"/>
        <w:jc w:val="both"/>
        <w:rPr>
          <w:rFonts w:hint="default" w:ascii="Times New Roman" w:hAnsi="Times New Roman" w:eastAsia="sans-serif" w:cs="Times New Roman"/>
          <w:color w:val="auto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  <w:t>Give short description as: show accessories details</w:t>
      </w:r>
    </w:p>
    <w:p w14:paraId="421E9F12"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bidi w:val="0"/>
        <w:spacing w:before="0" w:beforeAutospacing="0" w:after="0" w:afterAutospacing="0" w:line="21" w:lineRule="atLeast"/>
        <w:ind w:left="1080" w:leftChars="0" w:right="0" w:hanging="375" w:firstLineChars="0"/>
        <w:jc w:val="both"/>
        <w:rPr>
          <w:rFonts w:hint="default" w:ascii="Times New Roman" w:hAnsi="Times New Roman" w:eastAsia="sans-serif" w:cs="Times New Roman"/>
          <w:color w:val="auto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  <w:t>Set the Catalog Condition in the related list tab “when to apply”</w:t>
      </w:r>
    </w:p>
    <w:p w14:paraId="4E71DC2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="705" w:leftChars="0" w:right="0" w:rightChars="0" w:firstLine="360" w:firstLineChars="15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  <w:t>[field: additional_accessories, operator: is, value: true]</w:t>
      </w:r>
    </w:p>
    <w:p w14:paraId="202E72C3"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bidi w:val="0"/>
        <w:spacing w:before="0" w:beforeAutospacing="0" w:after="0" w:afterAutospacing="0" w:line="21" w:lineRule="atLeast"/>
        <w:ind w:left="1080" w:leftChars="0" w:right="0" w:rightChars="0" w:hanging="375" w:firstLineChars="0"/>
        <w:jc w:val="both"/>
        <w:rPr>
          <w:rFonts w:hint="default" w:ascii="Times New Roman" w:hAnsi="Times New Roman" w:eastAsia="sans-serif" w:cs="Times New Roman"/>
          <w:color w:val="auto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  <w:t>Click on save(do not click on submit)</w:t>
      </w:r>
    </w:p>
    <w:p w14:paraId="22E41E38"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bidi w:val="0"/>
        <w:spacing w:before="0" w:beforeAutospacing="0" w:after="0" w:afterAutospacing="0" w:line="21" w:lineRule="atLeast"/>
        <w:ind w:left="1080" w:leftChars="0" w:right="0" w:rightChars="0" w:hanging="375" w:firstLineChars="0"/>
        <w:jc w:val="both"/>
        <w:rPr>
          <w:rFonts w:hint="default" w:ascii="Times New Roman" w:hAnsi="Times New Roman" w:eastAsia="sans-serif" w:cs="Times New Roman"/>
          <w:color w:val="auto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  <w:t>Scroll down and select “catalog ui action”</w:t>
      </w:r>
    </w:p>
    <w:p w14:paraId="740F3A86"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bidi w:val="0"/>
        <w:spacing w:before="0" w:beforeAutospacing="0" w:after="0" w:afterAutospacing="0" w:line="21" w:lineRule="atLeast"/>
        <w:ind w:left="1080" w:leftChars="0" w:right="0" w:rightChars="0" w:hanging="375" w:firstLineChars="0"/>
        <w:jc w:val="both"/>
        <w:rPr>
          <w:rFonts w:hint="default" w:ascii="Times New Roman" w:hAnsi="Times New Roman" w:eastAsia="sans-serif" w:cs="Times New Roman"/>
          <w:color w:val="auto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  <w:t>Then click on new button</w:t>
      </w:r>
    </w:p>
    <w:p w14:paraId="714A12E2"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bidi w:val="0"/>
        <w:spacing w:before="0" w:beforeAutospacing="0" w:after="0" w:afterAutospacing="0" w:line="21" w:lineRule="atLeast"/>
        <w:ind w:left="1080" w:leftChars="0" w:right="0" w:rightChars="0" w:hanging="375" w:firstLineChars="0"/>
        <w:jc w:val="both"/>
        <w:rPr>
          <w:rFonts w:hint="default" w:ascii="Times New Roman" w:hAnsi="Times New Roman" w:eastAsia="sans-serif" w:cs="Times New Roman"/>
          <w:color w:val="auto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  <w:t>Select variable name as: accessories_details</w:t>
      </w:r>
    </w:p>
    <w:p w14:paraId="790751E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="705" w:leftChars="0" w:right="0" w:rightChars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  <w:t xml:space="preserve">      Order :100</w:t>
      </w:r>
    </w:p>
    <w:p w14:paraId="32C1584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="705" w:leftChars="0" w:right="0" w:rightChars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  <w:t xml:space="preserve">      Mandatory :True</w:t>
      </w:r>
    </w:p>
    <w:p w14:paraId="71D908F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="705" w:leftChars="0" w:right="0" w:rightChars="0"/>
        <w:jc w:val="both"/>
        <w:rPr>
          <w:rFonts w:hint="default" w:ascii="Times New Roman" w:hAnsi="Times New Roman" w:eastAsia="sans-serif" w:cs="Times New Roman"/>
          <w:color w:val="auto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  <w:t xml:space="preserve">      Visible :True   </w:t>
      </w:r>
    </w:p>
    <w:p w14:paraId="051A7F15">
      <w:pPr>
        <w:pStyle w:val="10"/>
        <w:spacing w:after="0" w:line="240" w:lineRule="auto"/>
        <w:jc w:val="left"/>
        <w:rPr>
          <w:sz w:val="24"/>
        </w:rPr>
        <w:sectPr>
          <w:pgSz w:w="12240" w:h="15840"/>
          <w:pgMar w:top="1380" w:right="1080" w:bottom="280" w:left="1080" w:header="255" w:footer="0" w:gutter="0"/>
          <w:cols w:space="720" w:num="1"/>
        </w:sectPr>
      </w:pPr>
    </w:p>
    <w:p w14:paraId="6934ED10">
      <w:pPr>
        <w:pStyle w:val="6"/>
        <w:spacing w:before="0"/>
        <w:rPr>
          <w:sz w:val="20"/>
        </w:rPr>
      </w:pPr>
    </w:p>
    <w:p w14:paraId="469ADB2F">
      <w:pPr>
        <w:pStyle w:val="6"/>
        <w:spacing w:before="81"/>
        <w:rPr>
          <w:sz w:val="20"/>
        </w:rPr>
      </w:pPr>
    </w:p>
    <w:p w14:paraId="0FCE1626">
      <w:pPr>
        <w:pStyle w:val="6"/>
        <w:spacing w:before="0"/>
        <w:ind w:left="480"/>
        <w:rPr>
          <w:sz w:val="20"/>
        </w:rPr>
      </w:pPr>
      <w:r>
        <w:rPr>
          <w:sz w:val="20"/>
        </w:rPr>
        <w:drawing>
          <wp:inline distT="0" distB="0" distL="0" distR="0">
            <wp:extent cx="4981575" cy="2889250"/>
            <wp:effectExtent l="0" t="0" r="9525" b="6350"/>
            <wp:docPr id="7" name="Image 7" descr="C:/Users/ADMIN/Desktop/DOCUMENTATION/5.png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C:/Users/ADMIN/Desktop/DOCUMENTATION/5.png5"/>
                    <pic:cNvPicPr/>
                  </pic:nvPicPr>
                  <pic:blipFill>
                    <a:blip r:embed="rId11"/>
                    <a:srcRect l="1516" r="1516"/>
                    <a:stretch>
                      <a:fillRect/>
                    </a:stretch>
                  </pic:blipFill>
                  <pic:spPr>
                    <a:xfrm>
                      <a:off x="0" y="0"/>
                      <a:ext cx="4982172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CB66">
      <w:pPr>
        <w:pStyle w:val="6"/>
        <w:spacing w:before="147" w:after="1"/>
        <w:rPr>
          <w:rFonts w:hint="default"/>
          <w:sz w:val="20"/>
          <w:lang w:val="en-IN"/>
        </w:rPr>
      </w:pPr>
      <w:r>
        <w:rPr>
          <w:sz w:val="20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212725</wp:posOffset>
            </wp:positionV>
            <wp:extent cx="5983605" cy="3364865"/>
            <wp:effectExtent l="0" t="0" r="17145" b="6985"/>
            <wp:wrapTopAndBottom/>
            <wp:docPr id="8" name="Image 8" descr="C:/Users/ADMIN/Desktop/DOCUMENTATION/7.png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C:/Users/ADMIN/Desktop/DOCUMENTATION/7.png7"/>
                    <pic:cNvPicPr/>
                  </pic:nvPicPr>
                  <pic:blipFill>
                    <a:blip r:embed="rId12"/>
                    <a:srcRect l="2491" r="2491"/>
                    <a:stretch>
                      <a:fillRect/>
                    </a:stretch>
                  </pic:blipFill>
                  <pic:spPr>
                    <a:xfrm>
                      <a:off x="0" y="0"/>
                      <a:ext cx="5983344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sz w:val="24"/>
          <w:lang w:val="en-IN"/>
        </w:rPr>
        <w:t xml:space="preserve">12.Click on save and again click save button of the catalog ui policy form </w:t>
      </w:r>
    </w:p>
    <w:p w14:paraId="0D9F8D78">
      <w:pPr>
        <w:pStyle w:val="6"/>
        <w:spacing w:before="0"/>
        <w:ind w:left="480"/>
        <w:rPr>
          <w:sz w:val="20"/>
        </w:rPr>
      </w:pPr>
      <w:r>
        <w:rPr>
          <w:sz w:val="20"/>
        </w:rPr>
        <w:drawing>
          <wp:inline distT="0" distB="0" distL="0" distR="0">
            <wp:extent cx="5982970" cy="3364865"/>
            <wp:effectExtent l="0" t="0" r="17780" b="6985"/>
            <wp:docPr id="9" name="Image 9" descr="C:/Users/ADMIN/Desktop/DOCUMENTATION/6.png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C:/Users/ADMIN/Desktop/DOCUMENTATION/6.png6"/>
                    <pic:cNvPicPr/>
                  </pic:nvPicPr>
                  <pic:blipFill>
                    <a:blip r:embed="rId13"/>
                    <a:srcRect l="9889" r="9889"/>
                    <a:stretch>
                      <a:fillRect/>
                    </a:stretch>
                  </pic:blipFill>
                  <pic:spPr>
                    <a:xfrm>
                      <a:off x="0" y="0"/>
                      <a:ext cx="5983344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7FCF">
      <w:pPr>
        <w:pStyle w:val="6"/>
        <w:spacing w:before="38"/>
        <w:rPr>
          <w:sz w:val="28"/>
        </w:rPr>
      </w:pPr>
    </w:p>
    <w:p w14:paraId="399B1C40">
      <w:pPr>
        <w:spacing w:before="0"/>
        <w:ind w:left="346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z w:val="28"/>
        </w:rPr>
        <w:t>Milestone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5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18"/>
          <w:sz w:val="28"/>
        </w:rPr>
        <w:t xml:space="preserve"> </w:t>
      </w:r>
      <w:r>
        <w:rPr>
          <w:rFonts w:hint="default"/>
          <w:b/>
          <w:sz w:val="28"/>
          <w:lang w:val="en-IN"/>
        </w:rPr>
        <w:t>Create UI Actions</w:t>
      </w:r>
    </w:p>
    <w:p w14:paraId="7B6624EF">
      <w:pPr>
        <w:pStyle w:val="6"/>
        <w:spacing w:before="223"/>
        <w:rPr>
          <w:b/>
          <w:sz w:val="28"/>
        </w:rPr>
      </w:pPr>
    </w:p>
    <w:p w14:paraId="13659FF3">
      <w:pPr>
        <w:spacing w:before="0"/>
        <w:ind w:left="401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z w:val="28"/>
        </w:rPr>
        <w:t>Activity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5"/>
          <w:sz w:val="28"/>
        </w:rPr>
        <w:t xml:space="preserve"> </w:t>
      </w:r>
      <w:r>
        <w:rPr>
          <w:rFonts w:hint="default"/>
          <w:b/>
          <w:sz w:val="28"/>
          <w:lang w:val="en-IN"/>
        </w:rPr>
        <w:t>Create UI Actions</w:t>
      </w:r>
    </w:p>
    <w:p w14:paraId="37970F94">
      <w:pPr>
        <w:pStyle w:val="10"/>
        <w:numPr>
          <w:ilvl w:val="1"/>
          <w:numId w:val="4"/>
        </w:numPr>
        <w:tabs>
          <w:tab w:val="left" w:pos="1260"/>
        </w:tabs>
        <w:spacing w:before="32" w:after="0" w:line="240" w:lineRule="auto"/>
        <w:ind w:left="1260" w:right="0" w:hanging="180"/>
        <w:jc w:val="left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now.</w:t>
      </w:r>
    </w:p>
    <w:p w14:paraId="0D12B433">
      <w:pPr>
        <w:pStyle w:val="10"/>
        <w:numPr>
          <w:ilvl w:val="1"/>
          <w:numId w:val="4"/>
        </w:numPr>
        <w:tabs>
          <w:tab w:val="left" w:pos="1260"/>
        </w:tabs>
        <w:spacing w:before="36" w:after="0" w:line="240" w:lineRule="auto"/>
        <w:ind w:left="1260" w:right="0" w:hanging="18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4"/>
          <w:sz w:val="24"/>
        </w:rPr>
        <w:t xml:space="preserve"> </w:t>
      </w:r>
      <w:r>
        <w:rPr>
          <w:sz w:val="24"/>
        </w:rPr>
        <w:t>All</w:t>
      </w:r>
      <w:r>
        <w:rPr>
          <w:spacing w:val="59"/>
          <w:sz w:val="24"/>
        </w:rPr>
        <w:t xml:space="preserve"> </w:t>
      </w:r>
      <w:r>
        <w:rPr>
          <w:sz w:val="24"/>
        </w:rPr>
        <w:t>&gt;&gt;</w:t>
      </w:r>
      <w:r>
        <w:rPr>
          <w:spacing w:val="-3"/>
          <w:sz w:val="24"/>
        </w:rPr>
        <w:t xml:space="preserve"> </w:t>
      </w:r>
      <w:r>
        <w:rPr>
          <w:sz w:val="24"/>
        </w:rPr>
        <w:t>search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rFonts w:hint="default"/>
          <w:spacing w:val="-2"/>
          <w:sz w:val="24"/>
          <w:lang w:val="en-IN"/>
        </w:rPr>
        <w:t>ui actions</w:t>
      </w:r>
    </w:p>
    <w:p w14:paraId="0FC12AB9">
      <w:pPr>
        <w:pStyle w:val="10"/>
        <w:numPr>
          <w:ilvl w:val="1"/>
          <w:numId w:val="4"/>
        </w:numPr>
        <w:tabs>
          <w:tab w:val="left" w:pos="1258"/>
        </w:tabs>
        <w:spacing w:before="36" w:after="0" w:line="240" w:lineRule="auto"/>
        <w:ind w:left="1258" w:right="0" w:hanging="178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rFonts w:hint="default"/>
          <w:sz w:val="24"/>
          <w:lang w:val="en-IN"/>
        </w:rPr>
        <w:t xml:space="preserve">ui actions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definition</w:t>
      </w:r>
    </w:p>
    <w:p w14:paraId="44935C1B">
      <w:pPr>
        <w:pStyle w:val="10"/>
        <w:numPr>
          <w:ilvl w:val="1"/>
          <w:numId w:val="4"/>
        </w:numPr>
        <w:tabs>
          <w:tab w:val="left" w:pos="1260"/>
        </w:tabs>
        <w:spacing w:before="36" w:after="0" w:line="240" w:lineRule="auto"/>
        <w:ind w:left="1260" w:right="0" w:hanging="180"/>
        <w:jc w:val="left"/>
        <w:rPr>
          <w:sz w:val="24"/>
        </w:rPr>
      </w:pPr>
      <w:r>
        <w:rPr>
          <w:rFonts w:hint="default"/>
          <w:sz w:val="24"/>
          <w:lang w:val="en-IN"/>
        </w:rPr>
        <w:t>Click on new</w:t>
      </w:r>
    </w:p>
    <w:p w14:paraId="51CCD706">
      <w:pPr>
        <w:pStyle w:val="10"/>
        <w:numPr>
          <w:ilvl w:val="1"/>
          <w:numId w:val="4"/>
        </w:numPr>
        <w:tabs>
          <w:tab w:val="left" w:pos="1258"/>
        </w:tabs>
        <w:spacing w:before="36" w:after="0" w:line="240" w:lineRule="auto"/>
        <w:ind w:left="1258" w:right="0" w:hanging="178"/>
        <w:jc w:val="left"/>
        <w:rPr>
          <w:sz w:val="24"/>
        </w:rPr>
      </w:pPr>
      <w:r>
        <w:rPr>
          <w:rFonts w:hint="default"/>
          <w:sz w:val="24"/>
          <w:lang w:val="en-IN"/>
        </w:rPr>
        <w:t>Fill the following details to create ui action</w:t>
      </w:r>
    </w:p>
    <w:p w14:paraId="07DF9B10">
      <w:pPr>
        <w:pStyle w:val="10"/>
        <w:numPr>
          <w:ilvl w:val="0"/>
          <w:numId w:val="0"/>
        </w:numPr>
        <w:tabs>
          <w:tab w:val="left" w:pos="1258"/>
        </w:tabs>
        <w:spacing w:before="36" w:after="0" w:line="240" w:lineRule="auto"/>
        <w:ind w:left="1080" w:leftChars="0" w:right="0" w:rightChars="0"/>
        <w:jc w:val="left"/>
        <w:rPr>
          <w:rFonts w:hint="default"/>
          <w:sz w:val="24"/>
          <w:lang w:val="en-IN"/>
        </w:rPr>
      </w:pPr>
      <w:r>
        <w:rPr>
          <w:rFonts w:hint="default"/>
          <w:sz w:val="24"/>
          <w:lang w:val="en-IN"/>
        </w:rPr>
        <w:t xml:space="preserve">   Table: shopping cart(sc_cart)</w:t>
      </w:r>
    </w:p>
    <w:p w14:paraId="453E4E13">
      <w:pPr>
        <w:pStyle w:val="10"/>
        <w:numPr>
          <w:ilvl w:val="0"/>
          <w:numId w:val="0"/>
        </w:numPr>
        <w:tabs>
          <w:tab w:val="left" w:pos="1258"/>
        </w:tabs>
        <w:spacing w:before="36" w:after="0" w:line="240" w:lineRule="auto"/>
        <w:ind w:left="1080" w:leftChars="0" w:right="0" w:rightChars="0"/>
        <w:jc w:val="left"/>
        <w:rPr>
          <w:rFonts w:hint="default"/>
          <w:sz w:val="24"/>
          <w:lang w:val="en-IN"/>
        </w:rPr>
      </w:pPr>
      <w:r>
        <w:rPr>
          <w:rFonts w:hint="default"/>
          <w:sz w:val="24"/>
          <w:lang w:val="en-IN"/>
        </w:rPr>
        <w:t xml:space="preserve">   Order: 100</w:t>
      </w:r>
    </w:p>
    <w:p w14:paraId="521FD909">
      <w:pPr>
        <w:pStyle w:val="10"/>
        <w:numPr>
          <w:ilvl w:val="0"/>
          <w:numId w:val="0"/>
        </w:numPr>
        <w:tabs>
          <w:tab w:val="left" w:pos="1258"/>
        </w:tabs>
        <w:spacing w:before="36" w:after="0" w:line="240" w:lineRule="auto"/>
        <w:ind w:left="1080" w:leftChars="0" w:right="0" w:rightChars="0"/>
        <w:jc w:val="left"/>
        <w:rPr>
          <w:rFonts w:hint="default"/>
          <w:sz w:val="24"/>
          <w:lang w:val="en-IN"/>
        </w:rPr>
      </w:pPr>
      <w:r>
        <w:rPr>
          <w:rFonts w:hint="default"/>
          <w:sz w:val="24"/>
          <w:lang w:val="en-IN"/>
        </w:rPr>
        <w:t xml:space="preserve">   Action name: Reset form</w:t>
      </w:r>
    </w:p>
    <w:p w14:paraId="60A49EB5">
      <w:pPr>
        <w:pStyle w:val="10"/>
        <w:numPr>
          <w:ilvl w:val="0"/>
          <w:numId w:val="0"/>
        </w:numPr>
        <w:tabs>
          <w:tab w:val="left" w:pos="1258"/>
        </w:tabs>
        <w:spacing w:before="36" w:after="0" w:line="240" w:lineRule="auto"/>
        <w:ind w:left="1080" w:leftChars="0" w:right="0" w:rightChars="0"/>
        <w:jc w:val="left"/>
        <w:rPr>
          <w:rFonts w:hint="default"/>
          <w:sz w:val="24"/>
          <w:lang w:val="en-IN"/>
        </w:rPr>
      </w:pPr>
      <w:r>
        <w:rPr>
          <w:rFonts w:hint="default"/>
          <w:sz w:val="24"/>
          <w:lang w:val="en-IN"/>
        </w:rPr>
        <w:t xml:space="preserve">   Client: checked</w:t>
      </w:r>
    </w:p>
    <w:p w14:paraId="09E996F0">
      <w:pPr>
        <w:pStyle w:val="10"/>
        <w:numPr>
          <w:ilvl w:val="0"/>
          <w:numId w:val="0"/>
        </w:numPr>
        <w:tabs>
          <w:tab w:val="left" w:pos="1258"/>
        </w:tabs>
        <w:spacing w:before="36" w:after="0" w:line="240" w:lineRule="auto"/>
        <w:ind w:left="1080" w:leftChars="0" w:right="0" w:rightChars="0"/>
        <w:jc w:val="left"/>
        <w:rPr>
          <w:rFonts w:hint="default"/>
          <w:sz w:val="24"/>
          <w:lang w:val="en-IN"/>
        </w:rPr>
      </w:pPr>
      <w:r>
        <w:rPr>
          <w:rFonts w:hint="default"/>
          <w:sz w:val="24"/>
          <w:lang w:val="en-IN"/>
        </w:rPr>
        <w:t>Script:</w:t>
      </w:r>
    </w:p>
    <w:p w14:paraId="548C5212">
      <w:pPr>
        <w:pStyle w:val="10"/>
        <w:numPr>
          <w:ilvl w:val="0"/>
          <w:numId w:val="0"/>
        </w:numPr>
        <w:tabs>
          <w:tab w:val="left" w:pos="1258"/>
        </w:tabs>
        <w:spacing w:before="36" w:after="0" w:line="240" w:lineRule="auto"/>
        <w:ind w:left="1080" w:leftChars="0" w:right="0" w:rightChars="0"/>
        <w:jc w:val="left"/>
        <w:rPr>
          <w:rFonts w:hint="default" w:ascii="Courier New" w:hAnsi="Courier New" w:eastAsia="SimSun" w:cs="Courier New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/>
          <w:sz w:val="24"/>
          <w:lang w:val="en-IN"/>
        </w:rPr>
        <w:t xml:space="preserve">       </w:t>
      </w:r>
      <w:r>
        <w:rPr>
          <w:rFonts w:ascii="Courier New" w:hAnsi="Courier New" w:eastAsia="SimSun" w:cs="Courier New"/>
          <w:i w:val="0"/>
          <w:iCs w:val="0"/>
          <w:caps w:val="0"/>
          <w:color w:val="0000FF"/>
          <w:spacing w:val="0"/>
          <w:sz w:val="21"/>
          <w:szCs w:val="21"/>
          <w:vertAlign w:val="baseline"/>
        </w:rPr>
        <w:t>function</w:t>
      </w:r>
      <w:r>
        <w:rPr>
          <w:rFonts w:hint="default" w:ascii="Courier New" w:hAnsi="Courier New" w:eastAsia="SimSun" w:cs="Courier New"/>
          <w:i w:val="0"/>
          <w:iCs w:val="0"/>
          <w:caps w:val="0"/>
          <w:color w:val="000000"/>
          <w:spacing w:val="0"/>
          <w:sz w:val="21"/>
          <w:szCs w:val="21"/>
          <w:vertAlign w:val="baseline"/>
        </w:rPr>
        <w:t xml:space="preserve"> resetForm() {</w:t>
      </w:r>
      <w:r>
        <w:rPr>
          <w:rFonts w:ascii="sans-serif" w:hAnsi="sans-serif" w:eastAsia="sans-serif" w:cs="sans-serif"/>
          <w:i w:val="0"/>
          <w:iCs w:val="0"/>
          <w:caps w:val="0"/>
          <w:color w:val="18265D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eastAsia="SimSun" w:cs="Courier New"/>
          <w:i w:val="0"/>
          <w:iCs w:val="0"/>
          <w:caps w:val="0"/>
          <w:color w:val="000000"/>
          <w:spacing w:val="0"/>
          <w:sz w:val="21"/>
          <w:szCs w:val="21"/>
          <w:vertAlign w:val="baseline"/>
        </w:rPr>
        <w:t xml:space="preserve">    g_form.clearForm(); </w:t>
      </w:r>
      <w:r>
        <w:rPr>
          <w:rFonts w:hint="default" w:ascii="Courier New" w:hAnsi="Courier New" w:eastAsia="SimSun" w:cs="Courier New"/>
          <w:i w:val="0"/>
          <w:iCs w:val="0"/>
          <w:caps w:val="0"/>
          <w:color w:val="008000"/>
          <w:spacing w:val="0"/>
          <w:sz w:val="21"/>
          <w:szCs w:val="21"/>
          <w:vertAlign w:val="baseline"/>
        </w:rPr>
        <w:t>// Clears all fields in the form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18265D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eastAsia="SimSun" w:cs="Courier New"/>
          <w:i w:val="0"/>
          <w:iCs w:val="0"/>
          <w:caps w:val="0"/>
          <w:color w:val="000000"/>
          <w:spacing w:val="0"/>
          <w:sz w:val="21"/>
          <w:szCs w:val="21"/>
          <w:vertAlign w:val="baseline"/>
        </w:rPr>
        <w:t>    alert(</w:t>
      </w:r>
      <w:r>
        <w:rPr>
          <w:rFonts w:hint="default" w:ascii="Courier New" w:hAnsi="Courier New" w:eastAsia="SimSun" w:cs="Courier New"/>
          <w:i w:val="0"/>
          <w:iCs w:val="0"/>
          <w:caps w:val="0"/>
          <w:color w:val="A31515"/>
          <w:spacing w:val="0"/>
          <w:sz w:val="21"/>
          <w:szCs w:val="21"/>
          <w:vertAlign w:val="baseline"/>
        </w:rPr>
        <w:t>"The form has been reset."</w:t>
      </w:r>
      <w:r>
        <w:rPr>
          <w:rFonts w:hint="default" w:ascii="Courier New" w:hAnsi="Courier New" w:eastAsia="SimSun" w:cs="Courier New"/>
          <w:i w:val="0"/>
          <w:iCs w:val="0"/>
          <w:caps w:val="0"/>
          <w:color w:val="000000"/>
          <w:spacing w:val="0"/>
          <w:sz w:val="21"/>
          <w:szCs w:val="21"/>
          <w:vertAlign w:val="baseline"/>
        </w:rPr>
        <w:t>);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18265D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eastAsia="SimSun" w:cs="Courier New"/>
          <w:i w:val="0"/>
          <w:iCs w:val="0"/>
          <w:caps w:val="0"/>
          <w:color w:val="000000"/>
          <w:spacing w:val="0"/>
          <w:sz w:val="21"/>
          <w:szCs w:val="21"/>
        </w:rPr>
        <w:t>}</w:t>
      </w:r>
    </w:p>
    <w:p w14:paraId="40D90F19">
      <w:pPr>
        <w:pStyle w:val="10"/>
        <w:numPr>
          <w:ilvl w:val="0"/>
          <w:numId w:val="0"/>
        </w:numPr>
        <w:tabs>
          <w:tab w:val="left" w:pos="1258"/>
        </w:tabs>
        <w:spacing w:before="36" w:after="0" w:line="240" w:lineRule="auto"/>
        <w:ind w:left="1080" w:leftChars="0" w:right="0" w:rightChars="0"/>
        <w:jc w:val="left"/>
        <w:rPr>
          <w:rFonts w:hint="default" w:ascii="Courier New" w:hAnsi="Courier New" w:eastAsia="SimSun" w:cs="Courier New"/>
          <w:i w:val="0"/>
          <w:iCs w:val="0"/>
          <w:caps w:val="0"/>
          <w:color w:val="000000"/>
          <w:spacing w:val="0"/>
          <w:sz w:val="21"/>
          <w:szCs w:val="21"/>
          <w:lang w:val="en-IN"/>
        </w:rPr>
      </w:pPr>
    </w:p>
    <w:p w14:paraId="1DA4D075">
      <w:pPr>
        <w:pStyle w:val="10"/>
        <w:numPr>
          <w:ilvl w:val="0"/>
          <w:numId w:val="0"/>
        </w:numPr>
        <w:tabs>
          <w:tab w:val="left" w:pos="1258"/>
        </w:tabs>
        <w:spacing w:before="36" w:after="0" w:line="240" w:lineRule="auto"/>
        <w:ind w:left="1080" w:leftChars="0" w:right="0" w:righ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1"/>
          <w:szCs w:val="21"/>
          <w:lang w:val="en-IN"/>
        </w:rPr>
      </w:pPr>
    </w:p>
    <w:p w14:paraId="0FF29EB1">
      <w:pPr>
        <w:pStyle w:val="10"/>
        <w:numPr>
          <w:ilvl w:val="0"/>
          <w:numId w:val="0"/>
        </w:numPr>
        <w:tabs>
          <w:tab w:val="left" w:pos="1258"/>
        </w:tabs>
        <w:spacing w:before="36" w:after="0" w:line="240" w:lineRule="auto"/>
        <w:ind w:left="1080" w:leftChars="0" w:right="0" w:righ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1"/>
          <w:szCs w:val="21"/>
          <w:lang w:val="en-IN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1"/>
          <w:szCs w:val="21"/>
          <w:lang w:val="en-IN"/>
        </w:rPr>
        <w:t>Click on save</w:t>
      </w:r>
    </w:p>
    <w:p w14:paraId="50B10E79">
      <w:pPr>
        <w:pStyle w:val="10"/>
        <w:spacing w:after="0" w:line="240" w:lineRule="auto"/>
        <w:jc w:val="left"/>
        <w:rPr>
          <w:sz w:val="24"/>
        </w:rPr>
        <w:sectPr>
          <w:pgSz w:w="12240" w:h="15840"/>
          <w:pgMar w:top="1380" w:right="1080" w:bottom="280" w:left="1080" w:header="255" w:footer="0" w:gutter="0"/>
          <w:cols w:space="720" w:num="1"/>
        </w:sectPr>
      </w:pPr>
    </w:p>
    <w:p w14:paraId="2BD517DF">
      <w:pPr>
        <w:pStyle w:val="6"/>
        <w:spacing w:before="0"/>
        <w:rPr>
          <w:sz w:val="20"/>
        </w:rPr>
      </w:pPr>
    </w:p>
    <w:p w14:paraId="30072967">
      <w:pPr>
        <w:pStyle w:val="6"/>
        <w:spacing w:before="0"/>
        <w:rPr>
          <w:sz w:val="20"/>
        </w:rPr>
      </w:pPr>
    </w:p>
    <w:p w14:paraId="7C4FEB4C">
      <w:pPr>
        <w:pStyle w:val="6"/>
        <w:spacing w:before="0"/>
        <w:rPr>
          <w:sz w:val="20"/>
        </w:rPr>
      </w:pPr>
    </w:p>
    <w:p w14:paraId="64C5DA6E">
      <w:pPr>
        <w:pStyle w:val="6"/>
        <w:spacing w:before="197"/>
        <w:rPr>
          <w:sz w:val="20"/>
        </w:rPr>
      </w:pPr>
    </w:p>
    <w:p w14:paraId="3ECEEACA">
      <w:pPr>
        <w:pStyle w:val="6"/>
        <w:spacing w:before="0"/>
        <w:ind w:left="481"/>
        <w:rPr>
          <w:sz w:val="20"/>
        </w:rPr>
      </w:pPr>
      <w:r>
        <w:rPr>
          <w:sz w:val="20"/>
        </w:rPr>
        <w:drawing>
          <wp:inline distT="0" distB="0" distL="0" distR="0">
            <wp:extent cx="4981575" cy="2683510"/>
            <wp:effectExtent l="0" t="0" r="9525" b="2540"/>
            <wp:docPr id="10" name="Image 10" descr="C:/Users/ADMIN/Desktop/DOCUMENTATION/8.png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C:/Users/ADMIN/Desktop/DOCUMENTATION/8.png8"/>
                    <pic:cNvPicPr/>
                  </pic:nvPicPr>
                  <pic:blipFill>
                    <a:blip r:embed="rId14"/>
                    <a:srcRect t="2122" b="212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68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B89F">
      <w:pPr>
        <w:spacing w:before="8" w:line="770" w:lineRule="atLeast"/>
        <w:ind w:left="346" w:right="4724" w:firstLine="0"/>
        <w:jc w:val="left"/>
        <w:rPr>
          <w:rFonts w:hint="default"/>
          <w:b/>
          <w:sz w:val="28"/>
          <w:lang w:val="en-IN"/>
        </w:rPr>
      </w:pPr>
      <w:r>
        <w:rPr>
          <w:b/>
          <w:sz w:val="28"/>
        </w:rPr>
        <w:t>Milestone 6 :</w:t>
      </w:r>
      <w:r>
        <w:rPr>
          <w:b/>
          <w:spacing w:val="-3"/>
          <w:sz w:val="28"/>
        </w:rPr>
        <w:t xml:space="preserve"> </w:t>
      </w:r>
      <w:r>
        <w:rPr>
          <w:rFonts w:hint="default"/>
          <w:b/>
          <w:spacing w:val="-3"/>
          <w:sz w:val="28"/>
          <w:lang w:val="en-IN"/>
        </w:rPr>
        <w:t>Export Update Set</w:t>
      </w:r>
    </w:p>
    <w:p w14:paraId="74449B1E">
      <w:pPr>
        <w:spacing w:before="8" w:line="770" w:lineRule="atLeast"/>
        <w:ind w:left="485" w:leftChars="157" w:right="4724" w:hanging="140" w:hangingChars="50"/>
        <w:jc w:val="left"/>
        <w:rPr>
          <w:rFonts w:hint="default"/>
          <w:b/>
          <w:sz w:val="28"/>
          <w:lang w:val="en-IN"/>
        </w:rPr>
      </w:pPr>
      <w:r>
        <w:rPr>
          <w:b/>
          <w:sz w:val="28"/>
        </w:rPr>
        <w:t>Activity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1:</w:t>
      </w:r>
      <w:r>
        <w:rPr>
          <w:rFonts w:hint="default"/>
          <w:b/>
          <w:sz w:val="28"/>
          <w:lang w:val="en-IN"/>
        </w:rPr>
        <w:t xml:space="preserve"> Exporting Changes Another Instance</w:t>
      </w:r>
    </w:p>
    <w:p w14:paraId="76CE36BC">
      <w:pPr>
        <w:pStyle w:val="6"/>
        <w:spacing w:before="6"/>
        <w:rPr>
          <w:b/>
          <w:sz w:val="28"/>
        </w:rPr>
      </w:pPr>
    </w:p>
    <w:p w14:paraId="4B15220A">
      <w:pPr>
        <w:pStyle w:val="10"/>
        <w:numPr>
          <w:ilvl w:val="0"/>
          <w:numId w:val="5"/>
        </w:numPr>
        <w:tabs>
          <w:tab w:val="left" w:pos="900"/>
        </w:tabs>
        <w:spacing w:before="0" w:after="0" w:line="240" w:lineRule="auto"/>
        <w:ind w:left="900" w:right="0" w:hanging="180"/>
        <w:jc w:val="left"/>
        <w:rPr>
          <w:rFonts w:hint="default"/>
          <w:sz w:val="24"/>
          <w:lang w:val="en-US"/>
        </w:rPr>
      </w:pPr>
      <w:r>
        <w:rPr>
          <w:sz w:val="24"/>
        </w:rPr>
        <w:t>Open</w:t>
      </w:r>
      <w:r>
        <w:rPr>
          <w:spacing w:val="-6"/>
          <w:sz w:val="24"/>
        </w:rPr>
        <w:t xml:space="preserve"> </w:t>
      </w:r>
      <w:r>
        <w:rPr>
          <w:sz w:val="24"/>
        </w:rPr>
        <w:t>servicenow.Click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54"/>
          <w:sz w:val="24"/>
        </w:rPr>
        <w:t xml:space="preserve"> </w:t>
      </w:r>
      <w:r>
        <w:rPr>
          <w:sz w:val="24"/>
        </w:rPr>
        <w:t>&gt;&gt;</w:t>
      </w:r>
      <w:r>
        <w:rPr>
          <w:spacing w:val="-4"/>
          <w:sz w:val="24"/>
        </w:rPr>
        <w:t xml:space="preserve"> </w:t>
      </w:r>
      <w:r>
        <w:rPr>
          <w:sz w:val="24"/>
        </w:rPr>
        <w:t>search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rFonts w:hint="default"/>
          <w:spacing w:val="-4"/>
          <w:sz w:val="24"/>
          <w:lang w:val="en-IN"/>
        </w:rPr>
        <w:t>update sets</w:t>
      </w:r>
    </w:p>
    <w:p w14:paraId="49441738">
      <w:pPr>
        <w:pStyle w:val="10"/>
        <w:numPr>
          <w:ilvl w:val="0"/>
          <w:numId w:val="5"/>
        </w:numPr>
        <w:tabs>
          <w:tab w:val="left" w:pos="898"/>
        </w:tabs>
        <w:spacing w:before="161" w:after="0" w:line="240" w:lineRule="auto"/>
        <w:ind w:left="898" w:right="0" w:hanging="178"/>
        <w:jc w:val="left"/>
        <w:rPr>
          <w:rFonts w:hint="default"/>
          <w:sz w:val="24"/>
          <w:lang w:val="en-US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rFonts w:hint="default"/>
          <w:sz w:val="24"/>
          <w:lang w:val="en-IN"/>
        </w:rPr>
        <w:t>local update sets</w:t>
      </w:r>
    </w:p>
    <w:p w14:paraId="1B74E029">
      <w:pPr>
        <w:pStyle w:val="10"/>
        <w:numPr>
          <w:ilvl w:val="0"/>
          <w:numId w:val="5"/>
        </w:numPr>
        <w:tabs>
          <w:tab w:val="left" w:pos="898"/>
        </w:tabs>
        <w:spacing w:before="36" w:after="0" w:line="240" w:lineRule="auto"/>
        <w:ind w:left="898" w:right="0" w:hanging="178"/>
        <w:jc w:val="left"/>
        <w:rPr>
          <w:rFonts w:hint="default"/>
          <w:sz w:val="24"/>
          <w:lang w:val="en-US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rFonts w:hint="default"/>
          <w:sz w:val="24"/>
          <w:lang w:val="en-IN"/>
        </w:rPr>
        <w:t>created update set i.e “Laptop Request Project”</w:t>
      </w:r>
    </w:p>
    <w:p w14:paraId="75D22D01">
      <w:pPr>
        <w:pStyle w:val="10"/>
        <w:numPr>
          <w:ilvl w:val="0"/>
          <w:numId w:val="5"/>
        </w:numPr>
        <w:tabs>
          <w:tab w:val="left" w:pos="900"/>
        </w:tabs>
        <w:spacing w:before="36" w:after="0" w:line="240" w:lineRule="auto"/>
        <w:ind w:left="900" w:right="0" w:hanging="180"/>
        <w:jc w:val="left"/>
        <w:rPr>
          <w:sz w:val="24"/>
        </w:rPr>
      </w:pPr>
      <w:r>
        <w:rPr>
          <w:rFonts w:hint="default"/>
          <w:sz w:val="24"/>
          <w:lang w:val="en-IN"/>
        </w:rPr>
        <w:t>Set the state  to “Complete”</w:t>
      </w:r>
    </w:p>
    <w:p w14:paraId="09FA1161">
      <w:pPr>
        <w:pStyle w:val="10"/>
        <w:numPr>
          <w:ilvl w:val="0"/>
          <w:numId w:val="5"/>
        </w:numPr>
        <w:tabs>
          <w:tab w:val="left" w:pos="898"/>
        </w:tabs>
        <w:spacing w:before="36" w:after="0" w:line="240" w:lineRule="auto"/>
        <w:ind w:left="898" w:right="0" w:hanging="178"/>
        <w:jc w:val="left"/>
        <w:rPr>
          <w:sz w:val="24"/>
        </w:rPr>
      </w:pPr>
      <w:r>
        <w:rPr>
          <w:rFonts w:hint="default"/>
          <w:sz w:val="24"/>
          <w:lang w:val="en-IN"/>
        </w:rPr>
        <w:t>In the related list Update tab, updates are visible which we perform under this update set</w:t>
      </w:r>
    </w:p>
    <w:p w14:paraId="3BD464BD">
      <w:pPr>
        <w:pStyle w:val="10"/>
        <w:numPr>
          <w:ilvl w:val="0"/>
          <w:numId w:val="5"/>
        </w:numPr>
        <w:tabs>
          <w:tab w:val="left" w:pos="900"/>
        </w:tabs>
        <w:spacing w:before="36" w:after="0" w:line="240" w:lineRule="auto"/>
        <w:ind w:left="900" w:right="0" w:hanging="180"/>
        <w:jc w:val="left"/>
        <w:rPr>
          <w:sz w:val="24"/>
        </w:rPr>
      </w:pPr>
      <w:r>
        <w:rPr>
          <w:rFonts w:hint="default"/>
          <w:sz w:val="24"/>
          <w:lang w:val="en-IN"/>
        </w:rPr>
        <w:t>Click on export to XML, it download one file</w:t>
      </w:r>
    </w:p>
    <w:p w14:paraId="3D723FAB">
      <w:pPr>
        <w:pStyle w:val="6"/>
        <w:spacing w:before="11"/>
        <w:rPr>
          <w:sz w:val="6"/>
        </w:rPr>
      </w:pPr>
    </w:p>
    <w:p w14:paraId="13F029AC">
      <w:pPr>
        <w:pStyle w:val="6"/>
        <w:spacing w:before="0"/>
        <w:ind w:left="480"/>
        <w:rPr>
          <w:sz w:val="24"/>
        </w:rPr>
      </w:pPr>
      <w:r>
        <w:rPr>
          <w:sz w:val="20"/>
        </w:rPr>
        <w:drawing>
          <wp:inline distT="0" distB="0" distL="0" distR="0">
            <wp:extent cx="4981575" cy="2857500"/>
            <wp:effectExtent l="0" t="0" r="9525" b="0"/>
            <wp:docPr id="11" name="Image 11" descr="C:/Users/ADMIN/Desktop/DOCUMENTATION/9.png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C:/Users/ADMIN/Desktop/DOCUMENTATION/9.png9"/>
                    <pic:cNvPicPr/>
                  </pic:nvPicPr>
                  <pic:blipFill>
                    <a:blip r:embed="rId15"/>
                    <a:srcRect l="3422" r="3422"/>
                    <a:stretch>
                      <a:fillRect/>
                    </a:stretch>
                  </pic:blipFill>
                  <pic:spPr>
                    <a:xfrm>
                      <a:off x="0" y="0"/>
                      <a:ext cx="4982172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4C59">
      <w:pPr>
        <w:pStyle w:val="10"/>
        <w:spacing w:after="0" w:line="240" w:lineRule="auto"/>
        <w:jc w:val="left"/>
        <w:rPr>
          <w:sz w:val="24"/>
        </w:rPr>
        <w:sectPr>
          <w:pgSz w:w="12240" w:h="15840"/>
          <w:pgMar w:top="1380" w:right="1080" w:bottom="280" w:left="1080" w:header="255" w:footer="0" w:gutter="0"/>
          <w:cols w:space="720" w:num="1"/>
        </w:sectPr>
      </w:pPr>
    </w:p>
    <w:p w14:paraId="69CE55CF">
      <w:pPr>
        <w:pStyle w:val="6"/>
        <w:spacing w:before="11"/>
        <w:rPr>
          <w:sz w:val="6"/>
        </w:rPr>
      </w:pPr>
    </w:p>
    <w:p w14:paraId="3FB08379">
      <w:pPr>
        <w:pStyle w:val="6"/>
        <w:spacing w:before="0"/>
        <w:ind w:left="480"/>
        <w:rPr>
          <w:sz w:val="20"/>
        </w:rPr>
      </w:pPr>
      <w:r>
        <w:rPr>
          <w:sz w:val="20"/>
        </w:rPr>
        <w:drawing>
          <wp:inline distT="0" distB="0" distL="0" distR="0">
            <wp:extent cx="4981575" cy="2857500"/>
            <wp:effectExtent l="0" t="0" r="9525" b="0"/>
            <wp:docPr id="12" name="Image 12" descr="C:/Users/ADMIN/Desktop/DOCUMENTATION/10.png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C:/Users/ADMIN/Desktop/DOCUMENTATION/10.png10"/>
                    <pic:cNvPicPr/>
                  </pic:nvPicPr>
                  <pic:blipFill>
                    <a:blip r:embed="rId16"/>
                    <a:srcRect l="3422" r="3422"/>
                    <a:stretch>
                      <a:fillRect/>
                    </a:stretch>
                  </pic:blipFill>
                  <pic:spPr>
                    <a:xfrm>
                      <a:off x="0" y="0"/>
                      <a:ext cx="4982172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FF34">
      <w:pPr>
        <w:pStyle w:val="6"/>
        <w:spacing w:before="0"/>
        <w:rPr>
          <w:sz w:val="28"/>
        </w:rPr>
      </w:pPr>
    </w:p>
    <w:p w14:paraId="7A065F41">
      <w:pPr>
        <w:pStyle w:val="6"/>
        <w:spacing w:before="0"/>
        <w:rPr>
          <w:sz w:val="28"/>
        </w:rPr>
      </w:pPr>
    </w:p>
    <w:p w14:paraId="463772C7">
      <w:pPr>
        <w:pStyle w:val="6"/>
        <w:spacing w:before="0"/>
        <w:rPr>
          <w:sz w:val="28"/>
        </w:rPr>
      </w:pPr>
    </w:p>
    <w:p w14:paraId="657B99DD">
      <w:pPr>
        <w:pStyle w:val="6"/>
        <w:spacing w:before="230"/>
        <w:rPr>
          <w:sz w:val="28"/>
        </w:rPr>
      </w:pPr>
    </w:p>
    <w:p w14:paraId="301499B6">
      <w:pPr>
        <w:spacing w:before="0"/>
        <w:ind w:left="346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z w:val="28"/>
        </w:rPr>
        <w:t>Milestone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7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17"/>
          <w:sz w:val="28"/>
        </w:rPr>
        <w:t xml:space="preserve"> </w:t>
      </w:r>
      <w:r>
        <w:rPr>
          <w:rFonts w:hint="default"/>
          <w:b/>
          <w:sz w:val="28"/>
          <w:lang w:val="en-IN"/>
        </w:rPr>
        <w:t>Login to Another Instance</w:t>
      </w:r>
    </w:p>
    <w:p w14:paraId="67CB0D0A">
      <w:pPr>
        <w:pStyle w:val="6"/>
        <w:spacing w:before="84"/>
        <w:rPr>
          <w:b/>
          <w:sz w:val="28"/>
        </w:rPr>
      </w:pPr>
    </w:p>
    <w:p w14:paraId="1F07691E">
      <w:pPr>
        <w:spacing w:before="0"/>
        <w:ind w:left="346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z w:val="28"/>
        </w:rPr>
        <w:t>Activity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17"/>
          <w:sz w:val="28"/>
        </w:rPr>
        <w:t xml:space="preserve"> </w:t>
      </w:r>
      <w:r>
        <w:rPr>
          <w:rFonts w:hint="default"/>
          <w:b/>
          <w:sz w:val="28"/>
          <w:lang w:val="en-IN"/>
        </w:rPr>
        <w:t>Retrieving The Update Set</w:t>
      </w:r>
    </w:p>
    <w:p w14:paraId="01C09FD2">
      <w:pPr>
        <w:pStyle w:val="10"/>
        <w:numPr>
          <w:ilvl w:val="0"/>
          <w:numId w:val="6"/>
        </w:numPr>
        <w:tabs>
          <w:tab w:val="left" w:pos="1125"/>
        </w:tabs>
        <w:spacing w:before="36" w:after="0" w:line="240" w:lineRule="auto"/>
        <w:ind w:left="1959" w:leftChars="0" w:right="0" w:hanging="419" w:firstLineChars="0"/>
        <w:jc w:val="left"/>
        <w:rPr>
          <w:sz w:val="24"/>
        </w:rPr>
      </w:pPr>
      <w:r>
        <w:rPr>
          <w:rFonts w:hint="default"/>
          <w:sz w:val="24"/>
          <w:lang w:val="en-IN"/>
        </w:rPr>
        <w:t>Open another instance in incognito window</w:t>
      </w:r>
    </w:p>
    <w:p w14:paraId="690172FA">
      <w:pPr>
        <w:pStyle w:val="10"/>
        <w:numPr>
          <w:ilvl w:val="0"/>
          <w:numId w:val="6"/>
        </w:numPr>
        <w:tabs>
          <w:tab w:val="left" w:pos="1125"/>
        </w:tabs>
        <w:spacing w:before="36" w:after="0" w:line="240" w:lineRule="auto"/>
        <w:ind w:left="1959" w:leftChars="0" w:right="0" w:hanging="419" w:firstLineChars="0"/>
        <w:jc w:val="left"/>
        <w:rPr>
          <w:sz w:val="24"/>
        </w:rPr>
      </w:pPr>
      <w:r>
        <w:rPr>
          <w:rFonts w:hint="default"/>
          <w:sz w:val="24"/>
          <w:lang w:val="en-IN"/>
        </w:rPr>
        <w:t>Login with credentials</w:t>
      </w:r>
    </w:p>
    <w:p w14:paraId="21127E2F">
      <w:pPr>
        <w:pStyle w:val="10"/>
        <w:numPr>
          <w:ilvl w:val="0"/>
          <w:numId w:val="6"/>
        </w:numPr>
        <w:tabs>
          <w:tab w:val="left" w:pos="1125"/>
        </w:tabs>
        <w:spacing w:before="36" w:after="0" w:line="240" w:lineRule="auto"/>
        <w:ind w:left="1959" w:leftChars="0" w:right="0" w:hanging="419" w:firstLineChars="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rFonts w:hint="default"/>
          <w:spacing w:val="-1"/>
          <w:sz w:val="24"/>
          <w:lang w:val="en-IN"/>
        </w:rPr>
        <w:t>all&gt;&gt;search for update sets</w:t>
      </w:r>
    </w:p>
    <w:p w14:paraId="4BDECDE7">
      <w:pPr>
        <w:pStyle w:val="10"/>
        <w:numPr>
          <w:ilvl w:val="0"/>
          <w:numId w:val="6"/>
        </w:numPr>
        <w:tabs>
          <w:tab w:val="left" w:pos="1125"/>
        </w:tabs>
        <w:spacing w:before="36" w:after="0" w:line="240" w:lineRule="auto"/>
        <w:ind w:left="1959" w:leftChars="0" w:right="0" w:hanging="419" w:firstLineChars="0"/>
        <w:jc w:val="left"/>
        <w:rPr>
          <w:sz w:val="24"/>
        </w:rPr>
      </w:pPr>
      <w:r>
        <w:rPr>
          <w:rFonts w:hint="default"/>
          <w:sz w:val="24"/>
          <w:lang w:val="en-IN"/>
        </w:rPr>
        <w:t>Select the “Retrieved update set” under system updare set</w:t>
      </w:r>
    </w:p>
    <w:p w14:paraId="425C7C40">
      <w:pPr>
        <w:pStyle w:val="10"/>
        <w:numPr>
          <w:ilvl w:val="0"/>
          <w:numId w:val="6"/>
        </w:numPr>
        <w:tabs>
          <w:tab w:val="left" w:pos="1125"/>
        </w:tabs>
        <w:spacing w:before="36" w:after="0" w:line="240" w:lineRule="auto"/>
        <w:ind w:left="1959" w:leftChars="0" w:right="0" w:hanging="419" w:firstLineChars="0"/>
        <w:jc w:val="left"/>
        <w:rPr>
          <w:sz w:val="24"/>
        </w:rPr>
      </w:pPr>
      <w:r>
        <w:rPr>
          <w:rFonts w:hint="default"/>
          <w:sz w:val="24"/>
          <w:lang w:val="en-IN"/>
        </w:rPr>
        <w:t>It open retrieved update set list and scroll down</w:t>
      </w:r>
      <w:r>
        <w:rPr>
          <w:spacing w:val="-2"/>
          <w:sz w:val="24"/>
        </w:rPr>
        <w:t>.</w:t>
      </w:r>
    </w:p>
    <w:p w14:paraId="6C375F1D">
      <w:pPr>
        <w:pStyle w:val="10"/>
        <w:numPr>
          <w:ilvl w:val="0"/>
          <w:numId w:val="6"/>
        </w:numPr>
        <w:spacing w:after="0" w:line="240" w:lineRule="auto"/>
        <w:ind w:left="1959" w:leftChars="0" w:hanging="419" w:firstLineChars="0"/>
        <w:jc w:val="left"/>
        <w:rPr>
          <w:rFonts w:hint="default"/>
          <w:sz w:val="24"/>
          <w:lang w:val="en-IN"/>
        </w:rPr>
      </w:pPr>
      <w:r>
        <w:rPr>
          <w:rFonts w:hint="default"/>
          <w:sz w:val="24"/>
          <w:lang w:val="en-IN"/>
        </w:rPr>
        <w:t>Click on Import update set from XML</w:t>
      </w:r>
    </w:p>
    <w:p w14:paraId="6EA0F3D3">
      <w:pPr>
        <w:pStyle w:val="10"/>
        <w:spacing w:after="0" w:line="240" w:lineRule="auto"/>
        <w:ind w:left="0" w:leftChars="0" w:firstLine="0" w:firstLineChars="0"/>
        <w:jc w:val="left"/>
        <w:rPr>
          <w:rFonts w:hint="default"/>
          <w:sz w:val="24"/>
          <w:lang w:val="en-IN"/>
        </w:rPr>
        <w:sectPr>
          <w:pgSz w:w="12240" w:h="15840"/>
          <w:pgMar w:top="1380" w:right="1080" w:bottom="280" w:left="1080" w:header="255" w:footer="0" w:gutter="0"/>
          <w:cols w:space="720" w:num="1"/>
        </w:sectPr>
      </w:pPr>
    </w:p>
    <w:p w14:paraId="417E742A">
      <w:pPr>
        <w:pStyle w:val="6"/>
        <w:spacing w:before="11"/>
        <w:rPr>
          <w:sz w:val="6"/>
        </w:rPr>
      </w:pPr>
    </w:p>
    <w:p w14:paraId="598456C9">
      <w:pPr>
        <w:pStyle w:val="6"/>
        <w:spacing w:before="0"/>
        <w:ind w:left="480"/>
        <w:rPr>
          <w:sz w:val="20"/>
        </w:rPr>
      </w:pPr>
      <w:r>
        <w:rPr>
          <w:sz w:val="20"/>
        </w:rPr>
        <w:drawing>
          <wp:inline distT="0" distB="0" distL="0" distR="0">
            <wp:extent cx="5982970" cy="3364865"/>
            <wp:effectExtent l="0" t="0" r="17780" b="6985"/>
            <wp:docPr id="13" name="Image 13" descr="C:/Users/ADMIN/Desktop/DOCUMENTATION/11.png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C:/Users/ADMIN/Desktop/DOCUMENTATION/11.png11"/>
                    <pic:cNvPicPr/>
                  </pic:nvPicPr>
                  <pic:blipFill>
                    <a:blip r:embed="rId17"/>
                    <a:srcRect l="2500" r="2500"/>
                    <a:stretch>
                      <a:fillRect/>
                    </a:stretch>
                  </pic:blipFill>
                  <pic:spPr>
                    <a:xfrm>
                      <a:off x="0" y="0"/>
                      <a:ext cx="5983571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49F6">
      <w:pPr>
        <w:pStyle w:val="6"/>
        <w:spacing w:before="0"/>
        <w:rPr>
          <w:sz w:val="20"/>
        </w:rPr>
      </w:pPr>
    </w:p>
    <w:p w14:paraId="04DDFF64">
      <w:pPr>
        <w:pStyle w:val="6"/>
        <w:spacing w:before="0"/>
        <w:rPr>
          <w:sz w:val="20"/>
        </w:rPr>
      </w:pPr>
    </w:p>
    <w:p w14:paraId="69905F30">
      <w:pPr>
        <w:pStyle w:val="6"/>
        <w:numPr>
          <w:ilvl w:val="0"/>
          <w:numId w:val="6"/>
        </w:numPr>
        <w:spacing w:before="0"/>
        <w:ind w:left="1959" w:leftChars="0" w:hanging="419" w:firstLineChars="0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>Upload the downloaded file in XML file</w:t>
      </w:r>
    </w:p>
    <w:p w14:paraId="25CE89F6">
      <w:pPr>
        <w:pStyle w:val="6"/>
        <w:numPr>
          <w:ilvl w:val="0"/>
          <w:numId w:val="6"/>
        </w:numPr>
        <w:spacing w:before="0"/>
        <w:ind w:left="1959" w:leftChars="0" w:hanging="419" w:firstLineChars="0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>Click on Upload and gets uploaded.</w:t>
      </w:r>
    </w:p>
    <w:p w14:paraId="573217A8">
      <w:pPr>
        <w:pStyle w:val="6"/>
        <w:spacing w:before="0"/>
        <w:rPr>
          <w:sz w:val="20"/>
        </w:rPr>
      </w:pPr>
    </w:p>
    <w:p w14:paraId="64FB2284">
      <w:pPr>
        <w:pStyle w:val="6"/>
        <w:spacing w:before="0"/>
        <w:rPr>
          <w:sz w:val="20"/>
        </w:rPr>
      </w:pPr>
    </w:p>
    <w:p w14:paraId="09BB22A7">
      <w:pPr>
        <w:pStyle w:val="6"/>
        <w:spacing w:before="156"/>
        <w:rPr>
          <w:sz w:val="20"/>
        </w:rPr>
      </w:pPr>
      <w:r>
        <w:rPr>
          <w:sz w:val="20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260350</wp:posOffset>
            </wp:positionV>
            <wp:extent cx="5852160" cy="3291840"/>
            <wp:effectExtent l="0" t="0" r="15240" b="3810"/>
            <wp:wrapTopAndBottom/>
            <wp:docPr id="14" name="Image 14" descr="C:/Users/ADMIN/Desktop/DOCUMENTATION/12.png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C:/Users/ADMIN/Desktop/DOCUMENTATION/12.png12"/>
                    <pic:cNvPicPr/>
                  </pic:nvPicPr>
                  <pic:blipFill>
                    <a:blip r:embed="rId18"/>
                    <a:srcRect l="2508" r="2508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F2ED1">
      <w:pPr>
        <w:pStyle w:val="6"/>
        <w:spacing w:after="0"/>
        <w:rPr>
          <w:sz w:val="20"/>
        </w:rPr>
        <w:sectPr>
          <w:pgSz w:w="12240" w:h="15840"/>
          <w:pgMar w:top="1380" w:right="1080" w:bottom="280" w:left="1080" w:header="255" w:footer="0" w:gutter="0"/>
          <w:cols w:space="720" w:num="1"/>
        </w:sectPr>
      </w:pPr>
    </w:p>
    <w:p w14:paraId="3BF5B1B2">
      <w:pPr>
        <w:pStyle w:val="10"/>
        <w:numPr>
          <w:ilvl w:val="0"/>
          <w:numId w:val="6"/>
        </w:numPr>
        <w:tabs>
          <w:tab w:val="left" w:pos="1065"/>
        </w:tabs>
        <w:spacing w:before="32" w:after="0" w:line="240" w:lineRule="auto"/>
        <w:ind w:left="1959" w:leftChars="0" w:right="0" w:rightChars="0" w:hanging="419" w:firstLineChars="0"/>
        <w:jc w:val="left"/>
        <w:rPr>
          <w:rFonts w:hint="default"/>
          <w:sz w:val="24"/>
          <w:lang w:val="en-IN"/>
        </w:rPr>
      </w:pPr>
      <w:r>
        <w:rPr>
          <w:rFonts w:hint="default"/>
          <w:sz w:val="24"/>
          <w:lang w:val="en-IN"/>
        </w:rPr>
        <w:t>Open retrieved update set “laptop request project”</w:t>
      </w:r>
    </w:p>
    <w:p w14:paraId="6AEA9982">
      <w:pPr>
        <w:pStyle w:val="10"/>
        <w:numPr>
          <w:ilvl w:val="0"/>
          <w:numId w:val="6"/>
        </w:numPr>
        <w:tabs>
          <w:tab w:val="left" w:pos="1065"/>
        </w:tabs>
        <w:spacing w:before="32" w:after="0" w:line="240" w:lineRule="auto"/>
        <w:ind w:left="1959" w:leftChars="0" w:right="0" w:rightChars="0" w:hanging="419" w:firstLineChars="0"/>
        <w:jc w:val="left"/>
        <w:rPr>
          <w:sz w:val="24"/>
        </w:rPr>
      </w:pPr>
      <w:r>
        <w:rPr>
          <w:rFonts w:hint="default"/>
          <w:spacing w:val="-4"/>
          <w:sz w:val="24"/>
          <w:lang w:val="en-IN"/>
        </w:rPr>
        <w:t>Click on preview update set</w:t>
      </w:r>
    </w:p>
    <w:p w14:paraId="607F0521">
      <w:pPr>
        <w:pStyle w:val="10"/>
        <w:numPr>
          <w:ilvl w:val="0"/>
          <w:numId w:val="6"/>
        </w:numPr>
        <w:tabs>
          <w:tab w:val="left" w:pos="1065"/>
        </w:tabs>
        <w:spacing w:before="32" w:after="0" w:line="240" w:lineRule="auto"/>
        <w:ind w:left="1959" w:leftChars="0" w:right="0" w:rightChars="0" w:hanging="419" w:firstLineChars="0"/>
        <w:jc w:val="left"/>
        <w:rPr>
          <w:sz w:val="24"/>
        </w:rPr>
      </w:pPr>
      <w:r>
        <w:rPr>
          <w:rFonts w:hint="default"/>
          <w:spacing w:val="-4"/>
          <w:sz w:val="24"/>
          <w:lang w:val="en-IN"/>
        </w:rPr>
        <w:t>And  click on commit update set</w:t>
      </w:r>
    </w:p>
    <w:p w14:paraId="7F8E59FD">
      <w:pPr>
        <w:pStyle w:val="10"/>
        <w:numPr>
          <w:ilvl w:val="0"/>
          <w:numId w:val="6"/>
        </w:numPr>
        <w:tabs>
          <w:tab w:val="left" w:pos="1065"/>
        </w:tabs>
        <w:spacing w:before="32" w:after="0" w:line="240" w:lineRule="auto"/>
        <w:ind w:left="1959" w:leftChars="0" w:right="0" w:rightChars="0" w:hanging="419" w:firstLineChars="0"/>
        <w:jc w:val="left"/>
        <w:rPr>
          <w:sz w:val="24"/>
        </w:rPr>
      </w:pPr>
      <w:r>
        <w:rPr>
          <w:rFonts w:hint="default"/>
          <w:spacing w:val="-4"/>
          <w:sz w:val="24"/>
          <w:lang w:val="en-IN"/>
        </w:rPr>
        <w:t>And also see the related tab updates</w:t>
      </w:r>
    </w:p>
    <w:p w14:paraId="73D0B18E">
      <w:pPr>
        <w:pStyle w:val="10"/>
        <w:numPr>
          <w:ilvl w:val="0"/>
          <w:numId w:val="6"/>
        </w:numPr>
        <w:tabs>
          <w:tab w:val="left" w:pos="1065"/>
        </w:tabs>
        <w:spacing w:before="32" w:after="0" w:line="240" w:lineRule="auto"/>
        <w:ind w:left="1959" w:leftChars="0" w:right="0" w:rightChars="0" w:hanging="419" w:firstLine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eastAsia="Montserrat" w:cs="Times New Roman"/>
          <w:i w:val="0"/>
          <w:iCs w:val="0"/>
          <w:caps w:val="0"/>
          <w:spacing w:val="0"/>
          <w:sz w:val="21"/>
          <w:szCs w:val="21"/>
          <w:shd w:val="clear" w:fill="FFFFFF"/>
        </w:rPr>
        <w:t>After commiting update set in this instance we get all updates which are done in the previous instance</w:t>
      </w:r>
    </w:p>
    <w:p w14:paraId="3D5B22FC">
      <w:pPr>
        <w:pStyle w:val="10"/>
        <w:numPr>
          <w:ilvl w:val="0"/>
          <w:numId w:val="0"/>
        </w:numPr>
        <w:tabs>
          <w:tab w:val="left" w:pos="1065"/>
        </w:tabs>
        <w:spacing w:before="36" w:after="0" w:line="240" w:lineRule="auto"/>
        <w:ind w:right="0" w:rightChars="0"/>
        <w:jc w:val="left"/>
        <w:rPr>
          <w:sz w:val="24"/>
        </w:rPr>
      </w:pPr>
      <w:r>
        <w:rPr>
          <w:sz w:val="24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344805</wp:posOffset>
            </wp:positionV>
            <wp:extent cx="5982970" cy="3364865"/>
            <wp:effectExtent l="0" t="0" r="17780" b="6985"/>
            <wp:wrapTopAndBottom/>
            <wp:docPr id="15" name="Image 15" descr="C:/Users/ADMIN/Desktop/DOCUMENTATION/13.png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C:/Users/ADMIN/Desktop/DOCUMENTATION/13.png13"/>
                    <pic:cNvPicPr/>
                  </pic:nvPicPr>
                  <pic:blipFill>
                    <a:blip r:embed="rId19"/>
                    <a:srcRect l="2500" r="2500"/>
                    <a:stretch>
                      <a:fillRect/>
                    </a:stretch>
                  </pic:blipFill>
                  <pic:spPr>
                    <a:xfrm>
                      <a:off x="0" y="0"/>
                      <a:ext cx="5983117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504FF3">
      <w:pPr>
        <w:spacing w:before="0"/>
        <w:ind w:left="346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z w:val="28"/>
        </w:rPr>
        <w:t>Milestone</w:t>
      </w:r>
      <w:r>
        <w:rPr>
          <w:b/>
          <w:spacing w:val="-8"/>
          <w:sz w:val="28"/>
        </w:rPr>
        <w:t xml:space="preserve"> </w:t>
      </w:r>
      <w:r>
        <w:rPr>
          <w:rFonts w:hint="default"/>
          <w:b/>
          <w:spacing w:val="-8"/>
          <w:sz w:val="28"/>
          <w:lang w:val="en-IN"/>
        </w:rPr>
        <w:t>8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17"/>
          <w:sz w:val="28"/>
        </w:rPr>
        <w:t xml:space="preserve"> </w:t>
      </w:r>
      <w:r>
        <w:rPr>
          <w:rFonts w:hint="default"/>
          <w:b/>
          <w:sz w:val="28"/>
          <w:lang w:val="en-IN"/>
        </w:rPr>
        <w:t>Testing</w:t>
      </w:r>
    </w:p>
    <w:p w14:paraId="3CC5B9CD">
      <w:pPr>
        <w:pStyle w:val="6"/>
        <w:spacing w:before="84"/>
        <w:rPr>
          <w:b/>
          <w:sz w:val="28"/>
        </w:rPr>
      </w:pPr>
    </w:p>
    <w:p w14:paraId="5336571A">
      <w:pPr>
        <w:spacing w:before="0"/>
        <w:ind w:left="346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z w:val="28"/>
        </w:rPr>
        <w:t>Activity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1:</w:t>
      </w:r>
      <w:r>
        <w:rPr>
          <w:rFonts w:hint="default"/>
          <w:b/>
          <w:spacing w:val="-17"/>
          <w:sz w:val="28"/>
          <w:lang w:val="en-IN"/>
        </w:rPr>
        <w:t>Testing Catalog Item</w:t>
      </w:r>
    </w:p>
    <w:p w14:paraId="60CD590E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eastAsia="sans-serif" w:cs="Times New Roman"/>
          <w:b w:val="0"/>
          <w:bCs w:val="0"/>
          <w:color w:val="auto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Search for service catalog in application navigator in target instance</w:t>
      </w:r>
    </w:p>
    <w:p w14:paraId="0650C3E1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eastAsia="sans-serif" w:cs="Times New Roman"/>
          <w:b w:val="0"/>
          <w:bCs w:val="0"/>
          <w:color w:val="auto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Select catalog under service catalog </w:t>
      </w:r>
    </w:p>
    <w:p w14:paraId="092C53D3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eastAsia="sans-serif" w:cs="Times New Roman"/>
          <w:b w:val="0"/>
          <w:bCs w:val="0"/>
          <w:color w:val="auto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Select  hardware category and search for ‘laptop request’ item</w:t>
      </w:r>
    </w:p>
    <w:p w14:paraId="07982B1D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eastAsia="sans-serif" w:cs="Times New Roman"/>
          <w:b w:val="0"/>
          <w:bCs w:val="0"/>
          <w:color w:val="auto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Select laptop request item and open  it </w:t>
      </w:r>
    </w:p>
    <w:p w14:paraId="109A6E67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eastAsia="sans-serif" w:cs="Times New Roman"/>
          <w:b/>
          <w:bCs/>
          <w:color w:val="auto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It shows three variables onl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IN"/>
        </w:rPr>
        <w:t>y</w:t>
      </w:r>
    </w:p>
    <w:p w14:paraId="42608360">
      <w:pPr>
        <w:pStyle w:val="10"/>
        <w:spacing w:after="0" w:line="240" w:lineRule="auto"/>
        <w:ind w:left="0" w:leftChars="0" w:firstLine="0" w:firstLineChars="0"/>
        <w:jc w:val="left"/>
        <w:rPr>
          <w:rFonts w:hint="default"/>
          <w:sz w:val="24"/>
          <w:lang w:val="en-IN"/>
        </w:rPr>
        <w:sectPr>
          <w:pgSz w:w="12240" w:h="15840"/>
          <w:pgMar w:top="1380" w:right="1080" w:bottom="280" w:left="1080" w:header="255" w:footer="0" w:gutter="0"/>
          <w:cols w:space="720" w:num="1"/>
        </w:sectPr>
      </w:pPr>
    </w:p>
    <w:p w14:paraId="797FE80A">
      <w:pPr>
        <w:pStyle w:val="6"/>
        <w:spacing w:before="11"/>
        <w:rPr>
          <w:sz w:val="6"/>
        </w:rPr>
      </w:pPr>
    </w:p>
    <w:p w14:paraId="57EDC69E">
      <w:pPr>
        <w:pStyle w:val="6"/>
        <w:spacing w:before="0"/>
        <w:ind w:left="360"/>
        <w:rPr>
          <w:rFonts w:hint="default" w:ascii="Times New Roman" w:hAnsi="Times New Roman" w:cs="Times New Roman"/>
          <w:sz w:val="20"/>
        </w:rPr>
      </w:pPr>
      <w:r>
        <w:rPr>
          <w:sz w:val="20"/>
        </w:rPr>
        <w:drawing>
          <wp:inline distT="0" distB="0" distL="0" distR="0">
            <wp:extent cx="5982970" cy="3364865"/>
            <wp:effectExtent l="0" t="0" r="17780" b="6985"/>
            <wp:docPr id="16" name="Image 16" descr="C:/Users/ADMIN/Desktop/DOCUMENTATION/14.png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C:/Users/ADMIN/Desktop/DOCUMENTATION/14.png14"/>
                    <pic:cNvPicPr/>
                  </pic:nvPicPr>
                  <pic:blipFill>
                    <a:blip r:embed="rId20"/>
                    <a:srcRect l="2500" r="2500"/>
                    <a:stretch>
                      <a:fillRect/>
                    </a:stretch>
                  </pic:blipFill>
                  <pic:spPr>
                    <a:xfrm>
                      <a:off x="0" y="0"/>
                      <a:ext cx="5983571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4922">
      <w:pPr>
        <w:pStyle w:val="6"/>
        <w:spacing w:before="0"/>
        <w:rPr>
          <w:rFonts w:hint="default" w:ascii="Times New Roman" w:hAnsi="Times New Roman" w:cs="Times New Roman"/>
          <w:sz w:val="22"/>
        </w:rPr>
      </w:pPr>
    </w:p>
    <w:p w14:paraId="62EB5913">
      <w:pPr>
        <w:pStyle w:val="6"/>
        <w:spacing w:before="0"/>
        <w:rPr>
          <w:rFonts w:hint="default" w:ascii="Times New Roman" w:hAnsi="Times New Roman" w:cs="Times New Roman"/>
          <w:sz w:val="22"/>
        </w:rPr>
      </w:pPr>
    </w:p>
    <w:p w14:paraId="199DCF00">
      <w:pPr>
        <w:pStyle w:val="6"/>
        <w:spacing w:before="0"/>
        <w:rPr>
          <w:rFonts w:hint="default" w:ascii="Times New Roman" w:hAnsi="Times New Roman" w:cs="Times New Roman"/>
          <w:sz w:val="22"/>
        </w:rPr>
      </w:pPr>
    </w:p>
    <w:p w14:paraId="4FDCAF0D">
      <w:pPr>
        <w:pStyle w:val="6"/>
        <w:spacing w:before="0"/>
        <w:rPr>
          <w:rFonts w:hint="default" w:ascii="Times New Roman" w:hAnsi="Times New Roman" w:cs="Times New Roman"/>
          <w:sz w:val="22"/>
        </w:rPr>
      </w:pPr>
    </w:p>
    <w:p w14:paraId="730FFC88">
      <w:pPr>
        <w:pStyle w:val="6"/>
        <w:spacing w:before="249"/>
        <w:rPr>
          <w:rFonts w:hint="default" w:ascii="Times New Roman" w:hAnsi="Times New Roman" w:cs="Times New Roman"/>
          <w:sz w:val="22"/>
        </w:rPr>
      </w:pPr>
    </w:p>
    <w:p w14:paraId="174F8CBE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clear" w:pos="720"/>
        </w:tabs>
        <w:spacing w:before="0" w:beforeAutospacing="1" w:after="0" w:afterAutospacing="1"/>
        <w:ind w:left="720" w:leftChars="0" w:right="0" w:rightChars="0" w:hanging="360" w:firstLineChars="0"/>
        <w:rPr>
          <w:rFonts w:hint="default" w:ascii="Times New Roman" w:hAnsi="Times New Roman" w:eastAsia="sans-serif" w:cs="Times New Roman"/>
          <w:color w:val="auto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As per our scenario, when we click on additional accessories checkbox then accessories details fields is visible and that should be mandatory</w:t>
      </w:r>
    </w:p>
    <w:p w14:paraId="4FA4F8B0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leftChars="0" w:right="0" w:rightChars="0" w:hanging="360" w:firstLineChars="0"/>
        <w:rPr>
          <w:rFonts w:hint="default" w:ascii="Times New Roman" w:hAnsi="Times New Roman" w:eastAsia="sans-serif" w:cs="Times New Roman"/>
          <w:color w:val="auto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Now  see the results,it fulfills our requirements.</w:t>
      </w:r>
    </w:p>
    <w:p w14:paraId="11DA94EC">
      <w:pPr>
        <w:pStyle w:val="6"/>
        <w:spacing w:before="11"/>
        <w:rPr>
          <w:sz w:val="6"/>
        </w:rPr>
      </w:pPr>
    </w:p>
    <w:p w14:paraId="6BFF465F">
      <w:pPr>
        <w:pStyle w:val="6"/>
        <w:spacing w:before="0"/>
        <w:ind w:left="480"/>
        <w:rPr>
          <w:sz w:val="20"/>
        </w:rPr>
      </w:pPr>
      <w:r>
        <w:rPr>
          <w:sz w:val="20"/>
        </w:rPr>
        <w:drawing>
          <wp:inline distT="0" distB="0" distL="0" distR="0">
            <wp:extent cx="5982970" cy="3364865"/>
            <wp:effectExtent l="0" t="0" r="17780" b="6985"/>
            <wp:docPr id="17" name="Image 17" descr="C:/Users/ADMIN/Desktop/DOCUMENTATION/15.png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C:/Users/ADMIN/Desktop/DOCUMENTATION/15.png15"/>
                    <pic:cNvPicPr/>
                  </pic:nvPicPr>
                  <pic:blipFill>
                    <a:blip r:embed="rId21"/>
                    <a:srcRect l="2500" r="2500"/>
                    <a:stretch>
                      <a:fillRect/>
                    </a:stretch>
                  </pic:blipFill>
                  <pic:spPr>
                    <a:xfrm>
                      <a:off x="0" y="0"/>
                      <a:ext cx="5983571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7980">
      <w:pPr>
        <w:spacing w:before="0"/>
        <w:ind w:right="0"/>
        <w:jc w:val="left"/>
        <w:rPr>
          <w:b/>
          <w:spacing w:val="-10"/>
          <w:sz w:val="30"/>
        </w:rPr>
      </w:pPr>
      <w:r>
        <w:rPr>
          <w:b/>
          <w:sz w:val="28"/>
        </w:rPr>
        <w:t>Conclusion</w:t>
      </w:r>
      <w:r>
        <w:rPr>
          <w:b/>
          <w:spacing w:val="-2"/>
          <w:sz w:val="28"/>
        </w:rPr>
        <w:t xml:space="preserve"> </w:t>
      </w:r>
      <w:r>
        <w:rPr>
          <w:b/>
          <w:spacing w:val="-10"/>
          <w:sz w:val="30"/>
        </w:rPr>
        <w:t>:</w:t>
      </w:r>
    </w:p>
    <w:p w14:paraId="1D697852">
      <w:pPr>
        <w:spacing w:before="0"/>
        <w:ind w:right="0"/>
        <w:jc w:val="left"/>
        <w:rPr>
          <w:rFonts w:hint="default" w:ascii="Times New Roman" w:hAnsi="Times New Roman" w:cs="Times New Roman"/>
          <w:b/>
          <w:spacing w:val="-10"/>
          <w:sz w:val="30"/>
        </w:rPr>
      </w:pPr>
      <w:r>
        <w:rPr>
          <w:rFonts w:hint="default" w:ascii="Times New Roman" w:hAnsi="Times New Roman" w:eastAsia="Montserrat" w:cs="Times New Roman"/>
          <w:i w:val="0"/>
          <w:iCs w:val="0"/>
          <w:caps w:val="0"/>
          <w:spacing w:val="0"/>
          <w:sz w:val="21"/>
          <w:szCs w:val="21"/>
          <w:shd w:val="clear" w:fill="FFFFFF"/>
        </w:rPr>
        <w:t>The Laptop Request Catalog Item project successfully streamlines the process of requesting laptops within the organization by leveraging ServiceNow's Service Catalog capabilities. Through the implementation of a dynamic catalog item, the project ensures that users have an intuitive and user-friendly interface, reducing errors and improving efficiency.This project demonstrates how ServiceNow can be used to replace manual, error-prone processes with automated, efficient, and user-centric solutions. It not only improves service delivery but also enhances employee satisfaction by providing a modern and streamlined request experience.</w:t>
      </w:r>
    </w:p>
    <w:sectPr>
      <w:pgSz w:w="12240" w:h="15840"/>
      <w:pgMar w:top="1380" w:right="1080" w:bottom="280" w:left="1080" w:header="255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ontserrat">
    <w:panose1 w:val="02000505000000020004"/>
    <w:charset w:val="00"/>
    <w:family w:val="auto"/>
    <w:pitch w:val="default"/>
    <w:sig w:usb0="8000002F" w:usb1="4000204A" w:usb2="00000000" w:usb3="00000000" w:csb0="20000001" w:csb1="00000000"/>
  </w:font>
  <w:font w:name="sans-serif">
    <w:altName w:val="ChiQue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ChiQuel">
    <w:panose1 w:val="02000500000000000000"/>
    <w:charset w:val="00"/>
    <w:family w:val="auto"/>
    <w:pitch w:val="default"/>
    <w:sig w:usb0="00000003" w:usb1="1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AFAD2C4">
    <w:pPr>
      <w:pStyle w:val="6"/>
      <w:spacing w:before="0" w:line="14" w:lineRule="auto"/>
      <w:rPr>
        <w:sz w:val="20"/>
      </w:rPr>
    </w:pPr>
    <w:r>
      <w:rPr>
        <w:sz w:val="20"/>
      </w:rPr>
      <w:drawing>
        <wp:anchor distT="0" distB="0" distL="0" distR="0" simplePos="0" relativeHeight="251659264" behindDoc="1" locked="0" layoutInCell="1" allowOverlap="1">
          <wp:simplePos x="0" y="0"/>
          <wp:positionH relativeFrom="page">
            <wp:posOffset>295275</wp:posOffset>
          </wp:positionH>
          <wp:positionV relativeFrom="page">
            <wp:posOffset>161925</wp:posOffset>
          </wp:positionV>
          <wp:extent cx="1847850" cy="542925"/>
          <wp:effectExtent l="0" t="0" r="0" b="0"/>
          <wp:wrapNone/>
          <wp:docPr id="1" name="Imag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47850" cy="542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simplePos="0" relativeHeight="251660288" behindDoc="1" locked="0" layoutInCell="1" allowOverlap="1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310" cy="359410"/>
          <wp:effectExtent l="0" t="0" r="0" b="0"/>
          <wp:wrapNone/>
          <wp:docPr id="2" name="Imag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37182" cy="3594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FCDA34"/>
    <w:multiLevelType w:val="singleLevel"/>
    <w:tmpl w:val="8BFCDA3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901" w:hanging="18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5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18" w:hanging="18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36" w:hanging="18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54" w:hanging="18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72" w:hanging="18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90" w:hanging="18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08" w:hanging="18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26" w:hanging="18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44" w:hanging="182"/>
      </w:pPr>
      <w:rPr>
        <w:rFonts w:hint="default"/>
        <w:lang w:val="en-US" w:eastAsia="en-US" w:bidi="ar-SA"/>
      </w:rPr>
    </w:lvl>
  </w:abstractNum>
  <w:abstractNum w:abstractNumId="2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1066" w:hanging="36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1261" w:hanging="18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5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40" w:hanging="18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20" w:hanging="18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00" w:hanging="18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80" w:hanging="18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60" w:hanging="18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40" w:hanging="18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20" w:hanging="182"/>
      </w:pPr>
      <w:rPr>
        <w:rFonts w:hint="default"/>
        <w:lang w:val="en-US" w:eastAsia="en-US" w:bidi="ar-SA"/>
      </w:rPr>
    </w:lvl>
  </w:abstractNum>
  <w:abstractNum w:abstractNumId="3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1066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4">
    <w:nsid w:val="E5A3ACF8"/>
    <w:multiLevelType w:val="multilevel"/>
    <w:tmpl w:val="E5A3ACF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1066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6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1960" w:hanging="42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16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912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08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04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00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96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9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88" w:hanging="42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compatSetting w:name="compatibilityMode" w:uri="http://schemas.microsoft.com/office/word" w:val="14"/>
  </w:compat>
  <w:rsids>
    <w:rsidRoot w:val="00000000"/>
    <w:rsid w:val="025C116B"/>
    <w:rsid w:val="0E742B76"/>
    <w:rsid w:val="26A73075"/>
    <w:rsid w:val="287610E5"/>
    <w:rsid w:val="45C5346D"/>
    <w:rsid w:val="64157F8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346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pPr>
      <w:spacing w:before="36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7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8">
    <w:name w:val="Title"/>
    <w:basedOn w:val="1"/>
    <w:qFormat/>
    <w:uiPriority w:val="1"/>
    <w:pPr>
      <w:spacing w:before="81"/>
      <w:ind w:left="845"/>
      <w:jc w:val="center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spacing w:before="36"/>
      <w:ind w:left="1065" w:hanging="359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1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TotalTime>65</TotalTime>
  <ScaleCrop>false</ScaleCrop>
  <LinksUpToDate>false</LinksUpToDate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2025-09-10T15:09:00Z</dcterms:created>
  <dc:creator>Smart Bridge</dc:creator>
  <cp:lastModifiedBy>Akshai S</cp:lastModifiedBy>
  <dcterms:modified xsi:type="dcterms:W3CDTF">2025-09-12T14:37:47Z</dcterms:modified>
  <dc:title>Optimizing User, Group, and Role Management with Access Control and Workflows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2025-09-10T00:00:00Z</vt:filetime>
  </property>
  <property fmtid="{D5CDD505-2E9C-101B-9397-08002B2CF9AE}" pid="5" name="Producer">
    <vt:lpwstr>Microsoft® Word 2021</vt:lpwstr>
  </property>
  <property fmtid="{D5CDD505-2E9C-101B-9397-08002B2CF9AE}" pid="6" name="KSOProductBuildVer">
    <vt:lpwstr>1033-12.2.0.22549</vt:lpwstr>
  </property>
  <property fmtid="{D5CDD505-2E9C-101B-9397-08002B2CF9AE}" pid="7" name="ICV">
    <vt:lpwstr>172B35E07E274CB9A27E3348AEF52BD7_12</vt:lpwstr>
  </property>
</Properties>
</file>